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51F" w:rsidRDefault="00EC051F" w:rsidP="00EC051F">
      <w:pPr>
        <w:jc w:val="center"/>
        <w:rPr>
          <w:rFonts w:ascii="黑体" w:eastAsia="黑体"/>
          <w:b/>
          <w:sz w:val="36"/>
          <w:szCs w:val="32"/>
        </w:rPr>
      </w:pPr>
      <w:r>
        <w:rPr>
          <w:rFonts w:ascii="黑体" w:eastAsia="黑体"/>
          <w:b/>
          <w:noProof/>
          <w:color w:val="000000" w:themeColor="text1"/>
          <w:sz w:val="72"/>
          <w:szCs w:val="72"/>
        </w:rPr>
        <w:drawing>
          <wp:anchor distT="0" distB="0" distL="114300" distR="114300" simplePos="0" relativeHeight="251661312" behindDoc="1" locked="0" layoutInCell="1" allowOverlap="1" wp14:anchorId="1ED663EE" wp14:editId="21C465B9">
            <wp:simplePos x="0" y="0"/>
            <wp:positionH relativeFrom="column">
              <wp:posOffset>6492240</wp:posOffset>
            </wp:positionH>
            <wp:positionV relativeFrom="paragraph">
              <wp:posOffset>-822960</wp:posOffset>
            </wp:positionV>
            <wp:extent cx="7624445" cy="10784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12061032163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4445" cy="1078484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rsidR="00EC051F" w:rsidRPr="00A92FBA" w:rsidRDefault="00EC051F" w:rsidP="00EC051F">
      <w:pPr>
        <w:jc w:val="center"/>
        <w:rPr>
          <w:rFonts w:ascii="黑体" w:eastAsia="黑体"/>
          <w:b/>
          <w:sz w:val="36"/>
          <w:szCs w:val="32"/>
        </w:rPr>
      </w:pPr>
      <w:r>
        <w:rPr>
          <w:rFonts w:ascii="黑体" w:eastAsia="黑体"/>
          <w:b/>
          <w:noProof/>
          <w:color w:val="000000" w:themeColor="text1"/>
          <w:sz w:val="72"/>
          <w:szCs w:val="72"/>
        </w:rPr>
        <w:drawing>
          <wp:anchor distT="0" distB="0" distL="114300" distR="114300" simplePos="0" relativeHeight="251662336" behindDoc="1" locked="0" layoutInCell="1" allowOverlap="1" wp14:anchorId="101826F9" wp14:editId="099BDDED">
            <wp:simplePos x="0" y="0"/>
            <wp:positionH relativeFrom="column">
              <wp:posOffset>-1150620</wp:posOffset>
            </wp:positionH>
            <wp:positionV relativeFrom="paragraph">
              <wp:posOffset>-967740</wp:posOffset>
            </wp:positionV>
            <wp:extent cx="7624445" cy="10784840"/>
            <wp:effectExtent l="133350" t="133350" r="128905" b="130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1206103216309.jpg"/>
                    <pic:cNvPicPr/>
                  </pic:nvPicPr>
                  <pic:blipFill>
                    <a:blip r:embed="rId10" cstate="print">
                      <a:extLst>
                        <a:ext uri="{BEBA8EAE-BF5A-486C-A8C5-ECC9F3942E4B}">
                          <a14:imgProps xmlns:a14="http://schemas.microsoft.com/office/drawing/2010/main">
                            <a14:imgLayer r:embed="rId11">
                              <a14:imgEffect>
                                <a14:artisticBlur radius="100"/>
                              </a14:imgEffect>
                              <a14:imgEffect>
                                <a14:brightnessContrast bright="37000" contrast="20000"/>
                              </a14:imgEffect>
                            </a14:imgLayer>
                          </a14:imgProps>
                        </a:ext>
                        <a:ext uri="{28A0092B-C50C-407E-A947-70E740481C1C}">
                          <a14:useLocalDpi xmlns:a14="http://schemas.microsoft.com/office/drawing/2010/main" val="0"/>
                        </a:ext>
                      </a:extLst>
                    </a:blip>
                    <a:stretch>
                      <a:fillRect/>
                    </a:stretch>
                  </pic:blipFill>
                  <pic:spPr>
                    <a:xfrm>
                      <a:off x="0" y="0"/>
                      <a:ext cx="7624445" cy="10784840"/>
                    </a:xfrm>
                    <a:prstGeom prst="rect">
                      <a:avLst/>
                    </a:prstGeom>
                    <a:effectLst>
                      <a:glow rad="127000">
                        <a:schemeClr val="accent1">
                          <a:alpha val="64000"/>
                        </a:schemeClr>
                      </a:glow>
                    </a:effectLst>
                  </pic:spPr>
                </pic:pic>
              </a:graphicData>
            </a:graphic>
            <wp14:sizeRelH relativeFrom="page">
              <wp14:pctWidth>0</wp14:pctWidth>
            </wp14:sizeRelH>
            <wp14:sizeRelV relativeFrom="page">
              <wp14:pctHeight>0</wp14:pctHeight>
            </wp14:sizeRelV>
          </wp:anchor>
        </w:drawing>
      </w:r>
      <w:r w:rsidRPr="00A92FBA">
        <w:rPr>
          <w:rFonts w:ascii="黑体" w:eastAsia="黑体" w:hint="eastAsia"/>
          <w:b/>
          <w:sz w:val="36"/>
          <w:szCs w:val="32"/>
        </w:rPr>
        <w:t>目 录</w:t>
      </w:r>
    </w:p>
    <w:p w:rsidR="00EC051F" w:rsidRDefault="00EC051F" w:rsidP="00EC051F">
      <w:pPr>
        <w:pStyle w:val="a3"/>
        <w:numPr>
          <w:ilvl w:val="0"/>
          <w:numId w:val="3"/>
        </w:numPr>
        <w:ind w:firstLineChars="0"/>
        <w:rPr>
          <w:rFonts w:ascii="黑体" w:eastAsia="黑体"/>
          <w:b/>
          <w:bCs/>
          <w:color w:val="000000"/>
          <w:sz w:val="28"/>
          <w:szCs w:val="28"/>
        </w:rPr>
      </w:pPr>
      <w:r w:rsidRPr="000A7B85">
        <w:rPr>
          <w:rFonts w:ascii="黑体" w:eastAsia="黑体" w:hint="eastAsia"/>
          <w:b/>
          <w:bCs/>
          <w:color w:val="000000"/>
          <w:sz w:val="28"/>
          <w:szCs w:val="28"/>
        </w:rPr>
        <w:t>前 言</w:t>
      </w:r>
    </w:p>
    <w:p w:rsidR="00EC051F" w:rsidRDefault="00EC051F" w:rsidP="00EC051F">
      <w:pPr>
        <w:pStyle w:val="a3"/>
        <w:numPr>
          <w:ilvl w:val="0"/>
          <w:numId w:val="3"/>
        </w:numPr>
        <w:ind w:firstLineChars="0"/>
        <w:rPr>
          <w:rFonts w:ascii="黑体" w:eastAsia="黑体"/>
          <w:b/>
          <w:bCs/>
          <w:color w:val="000000"/>
          <w:sz w:val="28"/>
          <w:szCs w:val="28"/>
        </w:rPr>
      </w:pPr>
      <w:r>
        <w:rPr>
          <w:rFonts w:ascii="黑体" w:eastAsia="黑体" w:hint="eastAsia"/>
          <w:b/>
          <w:bCs/>
          <w:color w:val="000000"/>
          <w:sz w:val="28"/>
          <w:szCs w:val="28"/>
        </w:rPr>
        <w:t>自我评估与环境评价</w:t>
      </w:r>
    </w:p>
    <w:p w:rsidR="00EC051F" w:rsidRPr="00694CA4" w:rsidRDefault="00EC051F" w:rsidP="00EC051F">
      <w:pPr>
        <w:pStyle w:val="a3"/>
        <w:numPr>
          <w:ilvl w:val="0"/>
          <w:numId w:val="6"/>
        </w:numPr>
        <w:spacing w:line="360" w:lineRule="auto"/>
        <w:ind w:firstLineChars="0"/>
        <w:rPr>
          <w:rFonts w:ascii="宋体" w:hAnsi="宋体"/>
          <w:color w:val="000000"/>
          <w:sz w:val="24"/>
          <w:szCs w:val="28"/>
        </w:rPr>
      </w:pPr>
      <w:r w:rsidRPr="00694CA4">
        <w:rPr>
          <w:rFonts w:ascii="宋体" w:hAnsi="宋体" w:hint="eastAsia"/>
          <w:color w:val="000000"/>
          <w:sz w:val="24"/>
          <w:szCs w:val="28"/>
        </w:rPr>
        <w:t>自我评估</w:t>
      </w:r>
    </w:p>
    <w:p w:rsidR="00EC051F" w:rsidRPr="00694CA4" w:rsidRDefault="00EC051F" w:rsidP="00EC051F">
      <w:pPr>
        <w:spacing w:line="360" w:lineRule="auto"/>
        <w:ind w:left="240"/>
        <w:rPr>
          <w:rFonts w:ascii="宋体" w:hAnsi="宋体"/>
          <w:color w:val="000000"/>
          <w:sz w:val="24"/>
          <w:szCs w:val="28"/>
        </w:rPr>
      </w:pPr>
      <w:r>
        <w:rPr>
          <w:rFonts w:ascii="宋体" w:hAnsi="宋体" w:hint="eastAsia"/>
          <w:color w:val="000000"/>
          <w:sz w:val="24"/>
          <w:szCs w:val="28"/>
        </w:rPr>
        <w:t xml:space="preserve">    1．基本信息</w:t>
      </w:r>
    </w:p>
    <w:p w:rsidR="00EC051F" w:rsidRDefault="00EC051F" w:rsidP="00EC051F">
      <w:pPr>
        <w:spacing w:line="360" w:lineRule="auto"/>
        <w:ind w:firstLineChars="300" w:firstLine="720"/>
        <w:rPr>
          <w:rFonts w:ascii="宋体" w:hAnsi="宋体"/>
          <w:color w:val="000000"/>
          <w:sz w:val="24"/>
          <w:szCs w:val="28"/>
        </w:rPr>
      </w:pPr>
      <w:r>
        <w:rPr>
          <w:rFonts w:ascii="宋体" w:hAnsi="宋体" w:hint="eastAsia"/>
          <w:color w:val="000000"/>
          <w:sz w:val="24"/>
          <w:szCs w:val="28"/>
        </w:rPr>
        <w:t>2. 360度评估</w:t>
      </w:r>
    </w:p>
    <w:p w:rsidR="00EC051F" w:rsidRDefault="00EC051F" w:rsidP="00EC051F">
      <w:pPr>
        <w:spacing w:line="360" w:lineRule="auto"/>
        <w:ind w:firstLineChars="300" w:firstLine="720"/>
        <w:rPr>
          <w:rFonts w:ascii="宋体" w:hAnsi="宋体"/>
          <w:color w:val="000000"/>
          <w:sz w:val="24"/>
          <w:szCs w:val="28"/>
        </w:rPr>
      </w:pPr>
      <w:r>
        <w:rPr>
          <w:rFonts w:ascii="宋体" w:hAnsi="宋体" w:hint="eastAsia"/>
          <w:color w:val="000000"/>
          <w:sz w:val="24"/>
          <w:szCs w:val="28"/>
        </w:rPr>
        <w:t>3. SWOT分析</w:t>
      </w:r>
    </w:p>
    <w:p w:rsidR="00EC051F" w:rsidRDefault="00EC051F" w:rsidP="00EC051F">
      <w:pPr>
        <w:spacing w:line="360" w:lineRule="auto"/>
        <w:ind w:firstLineChars="300" w:firstLine="720"/>
        <w:rPr>
          <w:rFonts w:ascii="宋体" w:hAnsi="宋体"/>
          <w:color w:val="000000"/>
          <w:sz w:val="24"/>
          <w:szCs w:val="28"/>
        </w:rPr>
      </w:pPr>
      <w:r>
        <w:rPr>
          <w:rFonts w:ascii="宋体" w:hAnsi="宋体" w:hint="eastAsia"/>
          <w:color w:val="000000"/>
          <w:sz w:val="24"/>
          <w:szCs w:val="28"/>
        </w:rPr>
        <w:t>4. 个人特质分析</w:t>
      </w:r>
    </w:p>
    <w:p w:rsidR="00EC051F" w:rsidRDefault="00EC051F" w:rsidP="00EC051F">
      <w:pPr>
        <w:spacing w:line="360" w:lineRule="auto"/>
        <w:ind w:firstLineChars="300" w:firstLine="720"/>
        <w:rPr>
          <w:rFonts w:ascii="宋体" w:hAnsi="宋体"/>
          <w:color w:val="000000"/>
          <w:sz w:val="24"/>
          <w:szCs w:val="28"/>
        </w:rPr>
      </w:pPr>
      <w:r>
        <w:rPr>
          <w:rFonts w:ascii="宋体" w:hAnsi="宋体" w:hint="eastAsia"/>
          <w:color w:val="000000"/>
          <w:sz w:val="24"/>
          <w:szCs w:val="28"/>
        </w:rPr>
        <w:t>5. 自我评估小结</w:t>
      </w:r>
    </w:p>
    <w:p w:rsidR="00EC051F" w:rsidRDefault="00EC051F" w:rsidP="00EC051F">
      <w:pPr>
        <w:spacing w:line="360" w:lineRule="auto"/>
        <w:ind w:firstLineChars="100" w:firstLine="240"/>
        <w:rPr>
          <w:rFonts w:ascii="宋体" w:hAnsi="宋体"/>
          <w:color w:val="000000"/>
          <w:sz w:val="24"/>
          <w:szCs w:val="28"/>
        </w:rPr>
      </w:pPr>
      <w:r>
        <w:rPr>
          <w:rFonts w:ascii="宋体" w:hAnsi="宋体" w:hint="eastAsia"/>
          <w:color w:val="000000"/>
          <w:sz w:val="24"/>
          <w:szCs w:val="28"/>
        </w:rPr>
        <w:t>（二） 环境评价</w:t>
      </w:r>
    </w:p>
    <w:p w:rsidR="00EC051F" w:rsidRDefault="00EC051F" w:rsidP="00EC051F">
      <w:pPr>
        <w:spacing w:line="360" w:lineRule="auto"/>
        <w:ind w:left="284"/>
        <w:rPr>
          <w:rFonts w:ascii="宋体" w:hAnsi="宋体"/>
          <w:color w:val="000000"/>
          <w:sz w:val="24"/>
          <w:szCs w:val="28"/>
        </w:rPr>
      </w:pPr>
      <w:r>
        <w:rPr>
          <w:rFonts w:ascii="宋体" w:hAnsi="宋体" w:hint="eastAsia"/>
          <w:color w:val="000000"/>
          <w:sz w:val="24"/>
          <w:szCs w:val="28"/>
        </w:rPr>
        <w:t xml:space="preserve">    1.  家庭背景及学校环境 </w:t>
      </w:r>
    </w:p>
    <w:p w:rsidR="00EC051F" w:rsidRDefault="00EC051F" w:rsidP="00EC051F">
      <w:pPr>
        <w:spacing w:line="360" w:lineRule="auto"/>
        <w:ind w:left="284"/>
        <w:rPr>
          <w:rFonts w:ascii="宋体" w:hAnsi="宋体"/>
          <w:color w:val="000000"/>
          <w:sz w:val="24"/>
          <w:szCs w:val="28"/>
        </w:rPr>
      </w:pPr>
      <w:r>
        <w:rPr>
          <w:rFonts w:ascii="宋体" w:hAnsi="宋体" w:hint="eastAsia"/>
          <w:color w:val="000000"/>
          <w:sz w:val="24"/>
          <w:szCs w:val="28"/>
        </w:rPr>
        <w:t xml:space="preserve">    2.  专业介绍及就业前景</w:t>
      </w:r>
    </w:p>
    <w:p w:rsidR="00EC051F" w:rsidRDefault="00EC051F" w:rsidP="00EC051F">
      <w:pPr>
        <w:spacing w:line="360" w:lineRule="auto"/>
        <w:ind w:left="284"/>
        <w:rPr>
          <w:rFonts w:ascii="黑体" w:eastAsia="黑体"/>
          <w:color w:val="000000"/>
          <w:sz w:val="28"/>
          <w:szCs w:val="28"/>
        </w:rPr>
      </w:pPr>
      <w:r>
        <w:rPr>
          <w:rFonts w:ascii="宋体" w:hAnsi="宋体" w:hint="eastAsia"/>
          <w:color w:val="000000"/>
          <w:sz w:val="24"/>
          <w:szCs w:val="28"/>
        </w:rPr>
        <w:t xml:space="preserve">    3.  环境评价小结</w:t>
      </w:r>
    </w:p>
    <w:p w:rsidR="00EC051F" w:rsidRPr="00950544" w:rsidRDefault="00EC051F" w:rsidP="00EC051F">
      <w:pPr>
        <w:pStyle w:val="a3"/>
        <w:numPr>
          <w:ilvl w:val="0"/>
          <w:numId w:val="3"/>
        </w:numPr>
        <w:ind w:firstLineChars="0"/>
        <w:rPr>
          <w:rFonts w:ascii="黑体" w:eastAsia="黑体"/>
          <w:b/>
          <w:bCs/>
          <w:color w:val="000000"/>
          <w:sz w:val="28"/>
          <w:szCs w:val="28"/>
        </w:rPr>
      </w:pPr>
      <w:r>
        <w:rPr>
          <w:rFonts w:ascii="黑体" w:eastAsia="黑体" w:hint="eastAsia"/>
          <w:b/>
          <w:bCs/>
          <w:color w:val="000000"/>
          <w:sz w:val="28"/>
          <w:szCs w:val="28"/>
        </w:rPr>
        <w:t xml:space="preserve">学业生涯规划设计 </w:t>
      </w:r>
    </w:p>
    <w:p w:rsidR="00EC051F" w:rsidRDefault="00EC051F" w:rsidP="00EC051F">
      <w:pPr>
        <w:spacing w:line="360" w:lineRule="auto"/>
        <w:ind w:firstLineChars="100" w:firstLine="240"/>
        <w:rPr>
          <w:rFonts w:ascii="宋体" w:hAnsi="宋体"/>
          <w:color w:val="000000"/>
          <w:sz w:val="24"/>
          <w:szCs w:val="28"/>
        </w:rPr>
      </w:pPr>
      <w:r>
        <w:rPr>
          <w:rFonts w:ascii="宋体" w:hAnsi="宋体" w:hint="eastAsia"/>
          <w:color w:val="000000"/>
          <w:sz w:val="24"/>
          <w:szCs w:val="28"/>
        </w:rPr>
        <w:t>（一） 自我定位与志向目标</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1.  自我定位概述</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2.  学业目标基本说明</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3.  学业目标量化指标</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4.  学业目标发展前景</w:t>
      </w:r>
    </w:p>
    <w:p w:rsidR="00EC051F" w:rsidRDefault="00EC051F" w:rsidP="00EC051F">
      <w:pPr>
        <w:spacing w:line="360" w:lineRule="auto"/>
        <w:ind w:firstLineChars="150" w:firstLine="360"/>
        <w:rPr>
          <w:rFonts w:ascii="宋体" w:hAnsi="宋体"/>
          <w:color w:val="000000"/>
          <w:sz w:val="24"/>
          <w:szCs w:val="28"/>
        </w:rPr>
      </w:pPr>
      <w:r>
        <w:rPr>
          <w:rFonts w:ascii="宋体" w:hAnsi="宋体" w:hint="eastAsia"/>
          <w:color w:val="000000"/>
          <w:sz w:val="24"/>
          <w:szCs w:val="28"/>
        </w:rPr>
        <w:t>（二） 学业规划与具体分析</w:t>
      </w:r>
    </w:p>
    <w:p w:rsidR="00EC051F" w:rsidRPr="006E6D77" w:rsidRDefault="00EC051F" w:rsidP="00EC051F">
      <w:pPr>
        <w:spacing w:line="360" w:lineRule="auto"/>
        <w:rPr>
          <w:rFonts w:ascii="Helvetica" w:hAnsi="Helvetica" w:cs="Helvetica"/>
          <w:color w:val="000000"/>
          <w:sz w:val="24"/>
          <w:szCs w:val="28"/>
        </w:rPr>
      </w:pPr>
      <w:r>
        <w:rPr>
          <w:rFonts w:ascii="宋体" w:hAnsi="宋体" w:hint="eastAsia"/>
          <w:color w:val="000000"/>
          <w:sz w:val="24"/>
          <w:szCs w:val="28"/>
        </w:rPr>
        <w:t xml:space="preserve">       1.  近一、二、三年学业进展规划[重点]</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（三） 实施策略与方法</w:t>
      </w:r>
    </w:p>
    <w:p w:rsidR="00EC051F" w:rsidRDefault="00EC051F" w:rsidP="00EC051F">
      <w:pPr>
        <w:spacing w:line="360" w:lineRule="auto"/>
        <w:rPr>
          <w:rFonts w:ascii="宋体" w:hAnsi="宋体"/>
          <w:color w:val="000000"/>
          <w:sz w:val="24"/>
          <w:szCs w:val="28"/>
        </w:rPr>
      </w:pPr>
      <w:r>
        <w:rPr>
          <w:rFonts w:ascii="宋体" w:hAnsi="宋体" w:hint="eastAsia"/>
          <w:color w:val="000000"/>
          <w:sz w:val="24"/>
          <w:szCs w:val="28"/>
        </w:rPr>
        <w:t xml:space="preserve">       1.  具体实施方案（细化至每年）[重点]</w:t>
      </w:r>
    </w:p>
    <w:p w:rsidR="00EC051F" w:rsidRDefault="00EC051F" w:rsidP="00EC051F">
      <w:pPr>
        <w:spacing w:line="360" w:lineRule="auto"/>
        <w:ind w:firstLineChars="150" w:firstLine="360"/>
        <w:rPr>
          <w:rFonts w:ascii="宋体" w:hAnsi="宋体"/>
          <w:color w:val="000000"/>
          <w:sz w:val="24"/>
          <w:szCs w:val="28"/>
        </w:rPr>
      </w:pPr>
      <w:r>
        <w:rPr>
          <w:rFonts w:ascii="宋体" w:hAnsi="宋体" w:hint="eastAsia"/>
          <w:color w:val="000000"/>
          <w:sz w:val="24"/>
          <w:szCs w:val="28"/>
        </w:rPr>
        <w:t xml:space="preserve">    2.  问题解决方案</w:t>
      </w:r>
    </w:p>
    <w:p w:rsidR="00EC051F" w:rsidRPr="00461724" w:rsidRDefault="00EC051F" w:rsidP="00EC051F">
      <w:pPr>
        <w:spacing w:line="360" w:lineRule="auto"/>
        <w:ind w:firstLineChars="150" w:firstLine="360"/>
        <w:rPr>
          <w:rFonts w:ascii="宋体" w:hAnsi="宋体"/>
          <w:color w:val="000000"/>
          <w:sz w:val="24"/>
          <w:szCs w:val="28"/>
        </w:rPr>
      </w:pPr>
      <w:r>
        <w:rPr>
          <w:rFonts w:ascii="宋体" w:hAnsi="宋体" w:hint="eastAsia"/>
          <w:color w:val="000000"/>
          <w:sz w:val="24"/>
          <w:szCs w:val="28"/>
        </w:rPr>
        <w:t xml:space="preserve">（四） </w:t>
      </w:r>
      <w:r w:rsidRPr="00461724">
        <w:rPr>
          <w:rFonts w:ascii="宋体" w:hAnsi="宋体" w:hint="eastAsia"/>
          <w:color w:val="000000"/>
          <w:sz w:val="24"/>
          <w:szCs w:val="28"/>
        </w:rPr>
        <w:t xml:space="preserve">学业规划备选方案（概述） </w:t>
      </w:r>
    </w:p>
    <w:p w:rsidR="00EC051F" w:rsidRDefault="00EC051F" w:rsidP="00EC051F">
      <w:pPr>
        <w:rPr>
          <w:rFonts w:ascii="黑体" w:eastAsia="黑体"/>
          <w:b/>
          <w:bCs/>
          <w:color w:val="000000"/>
          <w:sz w:val="28"/>
          <w:szCs w:val="28"/>
        </w:rPr>
      </w:pPr>
      <w:r>
        <w:rPr>
          <w:rFonts w:ascii="黑体" w:eastAsia="黑体" w:hint="eastAsia"/>
          <w:b/>
          <w:bCs/>
          <w:color w:val="000000"/>
          <w:sz w:val="28"/>
          <w:szCs w:val="28"/>
        </w:rPr>
        <w:t>四、 效果评估与反馈</w:t>
      </w:r>
    </w:p>
    <w:p w:rsidR="00EC051F" w:rsidRPr="00461724" w:rsidRDefault="00EC051F" w:rsidP="00EC051F">
      <w:pPr>
        <w:pStyle w:val="a3"/>
        <w:numPr>
          <w:ilvl w:val="0"/>
          <w:numId w:val="13"/>
        </w:numPr>
        <w:tabs>
          <w:tab w:val="left" w:pos="993"/>
        </w:tabs>
        <w:spacing w:line="360" w:lineRule="auto"/>
        <w:ind w:firstLineChars="0"/>
        <w:rPr>
          <w:rFonts w:ascii="宋体" w:hAnsi="宋体"/>
          <w:color w:val="000000"/>
          <w:sz w:val="24"/>
          <w:szCs w:val="28"/>
        </w:rPr>
      </w:pPr>
      <w:r>
        <w:rPr>
          <w:rFonts w:ascii="宋体" w:hAnsi="宋体" w:hint="eastAsia"/>
          <w:color w:val="000000"/>
          <w:sz w:val="24"/>
          <w:szCs w:val="28"/>
        </w:rPr>
        <w:lastRenderedPageBreak/>
        <w:t xml:space="preserve"> </w:t>
      </w:r>
      <w:r w:rsidRPr="00461724">
        <w:rPr>
          <w:rFonts w:ascii="宋体" w:hAnsi="宋体" w:hint="eastAsia"/>
          <w:color w:val="000000"/>
          <w:sz w:val="24"/>
          <w:szCs w:val="28"/>
        </w:rPr>
        <w:t>实施效果预测</w:t>
      </w:r>
    </w:p>
    <w:p w:rsidR="00EC051F" w:rsidRPr="00692664" w:rsidRDefault="00EC051F" w:rsidP="00EC051F">
      <w:pPr>
        <w:pStyle w:val="a3"/>
        <w:spacing w:line="360" w:lineRule="auto"/>
        <w:ind w:left="359" w:firstLineChars="0" w:firstLine="0"/>
        <w:rPr>
          <w:rFonts w:ascii="宋体" w:hAnsi="宋体"/>
          <w:color w:val="000000"/>
          <w:sz w:val="24"/>
          <w:szCs w:val="28"/>
        </w:rPr>
      </w:pPr>
      <w:r>
        <w:rPr>
          <w:rFonts w:ascii="宋体" w:hAnsi="宋体" w:hint="eastAsia"/>
          <w:color w:val="000000"/>
          <w:sz w:val="24"/>
          <w:szCs w:val="28"/>
        </w:rPr>
        <w:t xml:space="preserve">（二） </w:t>
      </w:r>
      <w:r w:rsidRPr="00461724">
        <w:rPr>
          <w:rFonts w:ascii="宋体" w:hAnsi="宋体" w:hint="eastAsia"/>
          <w:color w:val="000000"/>
          <w:sz w:val="24"/>
          <w:szCs w:val="28"/>
        </w:rPr>
        <w:t xml:space="preserve">动态反馈与调整  </w:t>
      </w:r>
    </w:p>
    <w:p w:rsidR="007F1F8C" w:rsidRPr="00761EBB" w:rsidRDefault="007F1F8C" w:rsidP="00A76B41">
      <w:pPr>
        <w:pStyle w:val="a3"/>
        <w:numPr>
          <w:ilvl w:val="0"/>
          <w:numId w:val="4"/>
        </w:numPr>
        <w:ind w:firstLineChars="0"/>
        <w:rPr>
          <w:rFonts w:ascii="黑体" w:eastAsia="黑体"/>
          <w:b/>
          <w:bCs/>
          <w:color w:val="000000"/>
          <w:sz w:val="30"/>
          <w:szCs w:val="30"/>
        </w:rPr>
      </w:pPr>
      <w:r w:rsidRPr="00761EBB">
        <w:rPr>
          <w:rFonts w:ascii="黑体" w:eastAsia="黑体" w:hint="eastAsia"/>
          <w:b/>
          <w:bCs/>
          <w:color w:val="000000"/>
          <w:sz w:val="30"/>
          <w:szCs w:val="30"/>
        </w:rPr>
        <w:t>前 言</w:t>
      </w:r>
    </w:p>
    <w:p w:rsidR="007F1F8C" w:rsidRPr="00E32804" w:rsidRDefault="007F1F8C" w:rsidP="00E32804">
      <w:pPr>
        <w:spacing w:line="276" w:lineRule="auto"/>
        <w:ind w:firstLineChars="200" w:firstLine="480"/>
        <w:rPr>
          <w:rStyle w:val="apple-style-span"/>
          <w:color w:val="000000"/>
          <w:sz w:val="24"/>
        </w:rPr>
      </w:pPr>
      <w:r w:rsidRPr="00E32804">
        <w:rPr>
          <w:rStyle w:val="apple-style-span"/>
          <w:sz w:val="24"/>
        </w:rPr>
        <w:t>大学期间，正是我们奋斗拼搏的大好时期，因此要有正确的理想和信念。正所谓长风破浪会有时，直挂云帆济沧海。作为新时代的大学生，要为自己的理想和信念</w:t>
      </w:r>
      <w:r w:rsidR="0068751E">
        <w:rPr>
          <w:rStyle w:val="apple-style-span"/>
          <w:rFonts w:hint="eastAsia"/>
          <w:sz w:val="24"/>
        </w:rPr>
        <w:t>坚持</w:t>
      </w:r>
      <w:r w:rsidRPr="00E32804">
        <w:rPr>
          <w:rStyle w:val="apple-style-span"/>
          <w:sz w:val="24"/>
        </w:rPr>
        <w:t>奋斗</w:t>
      </w:r>
      <w:r w:rsidR="0068751E">
        <w:rPr>
          <w:rStyle w:val="apple-style-span"/>
          <w:rFonts w:hint="eastAsia"/>
          <w:sz w:val="24"/>
        </w:rPr>
        <w:t>，做到更</w:t>
      </w:r>
      <w:r w:rsidRPr="00E32804">
        <w:rPr>
          <w:rStyle w:val="apple-style-span"/>
          <w:sz w:val="24"/>
        </w:rPr>
        <w:t>好的利用大学时光，</w:t>
      </w:r>
      <w:r w:rsidR="00174BAA">
        <w:rPr>
          <w:rStyle w:val="apple-style-span"/>
          <w:rFonts w:hint="eastAsia"/>
          <w:sz w:val="24"/>
        </w:rPr>
        <w:t>同时</w:t>
      </w:r>
      <w:r w:rsidRPr="00E32804">
        <w:rPr>
          <w:rStyle w:val="apple-style-span"/>
          <w:sz w:val="24"/>
        </w:rPr>
        <w:t>为自己的未来做出正确的人生目标，</w:t>
      </w:r>
      <w:r w:rsidR="00174BAA">
        <w:rPr>
          <w:rStyle w:val="apple-style-span"/>
          <w:rFonts w:hint="eastAsia"/>
          <w:sz w:val="24"/>
        </w:rPr>
        <w:t>并</w:t>
      </w:r>
      <w:r w:rsidRPr="00E32804">
        <w:rPr>
          <w:rStyle w:val="apple-style-span"/>
          <w:sz w:val="24"/>
        </w:rPr>
        <w:t>能够学到一些对未来生活有用的知识</w:t>
      </w:r>
      <w:r w:rsidRPr="00E32804">
        <w:rPr>
          <w:rStyle w:val="apple-style-span"/>
          <w:rFonts w:hint="eastAsia"/>
          <w:sz w:val="24"/>
        </w:rPr>
        <w:t>。</w:t>
      </w:r>
    </w:p>
    <w:p w:rsidR="007F1F8C" w:rsidRDefault="007F1F8C" w:rsidP="006C3F4F">
      <w:pPr>
        <w:spacing w:line="276" w:lineRule="auto"/>
        <w:ind w:firstLineChars="200" w:firstLine="480"/>
        <w:rPr>
          <w:rStyle w:val="apple-style-span"/>
          <w:color w:val="000000"/>
          <w:sz w:val="24"/>
        </w:rPr>
      </w:pPr>
      <w:bookmarkStart w:id="1" w:name="OLE_LINK1"/>
      <w:r w:rsidRPr="00E32804">
        <w:rPr>
          <w:rStyle w:val="apple-style-span"/>
          <w:rFonts w:hint="eastAsia"/>
          <w:color w:val="000000"/>
          <w:sz w:val="24"/>
        </w:rPr>
        <w:t>古人说：“有志不在年高而无志空活百年。”其实人生何需百年？只要我们能像阿基米德寻找地球支点一样给我们的灵魂一个支点，那么激跃生命的腾飞还不是易如反掌吗？这个支点就是规划人生。一个人的大学时光一生只有一次，少壮不努力老大徒伤悲，与其浑浑噩噩的消磨掉</w:t>
      </w:r>
      <w:r w:rsidR="00174BAA">
        <w:rPr>
          <w:rStyle w:val="apple-style-span"/>
          <w:rFonts w:hint="eastAsia"/>
          <w:color w:val="000000"/>
          <w:sz w:val="24"/>
        </w:rPr>
        <w:t>四</w:t>
      </w:r>
      <w:r w:rsidRPr="00E32804">
        <w:rPr>
          <w:rStyle w:val="apple-style-span"/>
          <w:rFonts w:hint="eastAsia"/>
          <w:color w:val="000000"/>
          <w:sz w:val="24"/>
        </w:rPr>
        <w:t>年的光阴，不如抓紧时间</w:t>
      </w:r>
      <w:r w:rsidR="00B048B8">
        <w:rPr>
          <w:rStyle w:val="apple-style-span"/>
          <w:rFonts w:hint="eastAsia"/>
          <w:color w:val="000000"/>
          <w:sz w:val="24"/>
        </w:rPr>
        <w:t>给</w:t>
      </w:r>
      <w:r w:rsidRPr="00E32804">
        <w:rPr>
          <w:rStyle w:val="apple-style-span"/>
          <w:rFonts w:hint="eastAsia"/>
          <w:color w:val="000000"/>
          <w:sz w:val="24"/>
        </w:rPr>
        <w:t>自己充电，为了更有效的完成走向社会前的学习，把握好自己的未来，我也拟订了一份自己的大学生学业规划，以此鞭策自己。激励自己奋发前进。</w:t>
      </w:r>
    </w:p>
    <w:p w:rsidR="002D71BC" w:rsidRPr="006C3F4F" w:rsidRDefault="002D71BC" w:rsidP="006C3F4F">
      <w:pPr>
        <w:spacing w:line="276" w:lineRule="auto"/>
        <w:ind w:firstLineChars="200" w:firstLine="480"/>
        <w:rPr>
          <w:color w:val="000000"/>
          <w:sz w:val="24"/>
        </w:rPr>
      </w:pPr>
    </w:p>
    <w:bookmarkEnd w:id="1"/>
    <w:p w:rsidR="00382B27" w:rsidRPr="00761EBB" w:rsidRDefault="00382B27" w:rsidP="00382B27">
      <w:pPr>
        <w:pStyle w:val="a3"/>
        <w:numPr>
          <w:ilvl w:val="0"/>
          <w:numId w:val="4"/>
        </w:numPr>
        <w:ind w:firstLineChars="0"/>
        <w:rPr>
          <w:rFonts w:ascii="黑体" w:eastAsia="黑体"/>
          <w:b/>
          <w:bCs/>
          <w:color w:val="000000"/>
          <w:sz w:val="30"/>
          <w:szCs w:val="30"/>
        </w:rPr>
      </w:pPr>
      <w:r w:rsidRPr="00761EBB">
        <w:rPr>
          <w:rFonts w:ascii="黑体" w:eastAsia="黑体" w:hint="eastAsia"/>
          <w:b/>
          <w:bCs/>
          <w:color w:val="000000"/>
          <w:sz w:val="30"/>
          <w:szCs w:val="30"/>
        </w:rPr>
        <w:t>自我评估与环境评价</w:t>
      </w:r>
    </w:p>
    <w:p w:rsidR="00A76B41" w:rsidRPr="00CF774E" w:rsidRDefault="00CF774E" w:rsidP="00CF774E">
      <w:pPr>
        <w:spacing w:line="360" w:lineRule="auto"/>
        <w:rPr>
          <w:rStyle w:val="apple-style-span"/>
          <w:b/>
          <w:sz w:val="28"/>
          <w:szCs w:val="28"/>
        </w:rPr>
      </w:pPr>
      <w:r w:rsidRPr="00CF774E">
        <w:rPr>
          <w:rStyle w:val="apple-style-span"/>
          <w:rFonts w:hint="eastAsia"/>
          <w:b/>
          <w:sz w:val="28"/>
          <w:szCs w:val="28"/>
        </w:rPr>
        <w:t>（一）</w:t>
      </w:r>
      <w:r w:rsidR="00A76B41" w:rsidRPr="00CF774E">
        <w:rPr>
          <w:rStyle w:val="apple-style-span"/>
          <w:rFonts w:hint="eastAsia"/>
          <w:b/>
          <w:sz w:val="28"/>
          <w:szCs w:val="28"/>
        </w:rPr>
        <w:t>自我评估</w:t>
      </w:r>
    </w:p>
    <w:p w:rsidR="00A76B41" w:rsidRPr="00761EBB" w:rsidRDefault="00A76B41" w:rsidP="00761EBB">
      <w:pPr>
        <w:spacing w:line="360" w:lineRule="auto"/>
        <w:ind w:firstLineChars="245" w:firstLine="689"/>
        <w:rPr>
          <w:rStyle w:val="apple-style-span"/>
          <w:b/>
          <w:sz w:val="28"/>
          <w:szCs w:val="28"/>
        </w:rPr>
      </w:pPr>
      <w:r w:rsidRPr="00761EBB">
        <w:rPr>
          <w:rStyle w:val="apple-style-span"/>
          <w:rFonts w:hint="eastAsia"/>
          <w:b/>
          <w:sz w:val="28"/>
          <w:szCs w:val="28"/>
        </w:rPr>
        <w:t>1.</w:t>
      </w:r>
      <w:r w:rsidRPr="00761EBB">
        <w:rPr>
          <w:rStyle w:val="apple-style-span"/>
          <w:rFonts w:hint="eastAsia"/>
          <w:b/>
          <w:sz w:val="28"/>
          <w:szCs w:val="28"/>
        </w:rPr>
        <w:t>基本信息</w:t>
      </w:r>
    </w:p>
    <w:tbl>
      <w:tblPr>
        <w:tblStyle w:val="a4"/>
        <w:tblW w:w="8505" w:type="dxa"/>
        <w:tblInd w:w="534" w:type="dxa"/>
        <w:tblLook w:val="04A0" w:firstRow="1" w:lastRow="0" w:firstColumn="1" w:lastColumn="0" w:noHBand="0" w:noVBand="1"/>
      </w:tblPr>
      <w:tblGrid>
        <w:gridCol w:w="1559"/>
        <w:gridCol w:w="1701"/>
        <w:gridCol w:w="1559"/>
        <w:gridCol w:w="1843"/>
        <w:gridCol w:w="1843"/>
      </w:tblGrid>
      <w:tr w:rsidR="00694CA4" w:rsidRPr="003C0E2C" w:rsidTr="00694CA4">
        <w:trPr>
          <w:trHeight w:val="611"/>
        </w:trPr>
        <w:tc>
          <w:tcPr>
            <w:tcW w:w="1559" w:type="dxa"/>
          </w:tcPr>
          <w:p w:rsidR="00694CA4" w:rsidRPr="00E32804" w:rsidRDefault="00694CA4" w:rsidP="00D07FF1">
            <w:pPr>
              <w:pStyle w:val="a3"/>
              <w:ind w:firstLineChars="0" w:firstLine="0"/>
              <w:jc w:val="center"/>
              <w:rPr>
                <w:rStyle w:val="apple-style-span"/>
                <w:color w:val="000000"/>
                <w:sz w:val="24"/>
              </w:rPr>
            </w:pPr>
            <w:r w:rsidRPr="00E32804">
              <w:rPr>
                <w:rStyle w:val="apple-style-span"/>
                <w:rFonts w:hint="eastAsia"/>
                <w:color w:val="000000"/>
                <w:sz w:val="24"/>
              </w:rPr>
              <w:t>姓名</w:t>
            </w:r>
          </w:p>
        </w:tc>
        <w:tc>
          <w:tcPr>
            <w:tcW w:w="1701" w:type="dxa"/>
          </w:tcPr>
          <w:p w:rsidR="00694CA4" w:rsidRPr="00E32804" w:rsidRDefault="00694CA4" w:rsidP="00D07FF1">
            <w:pPr>
              <w:pStyle w:val="a3"/>
              <w:ind w:firstLineChars="0" w:firstLine="0"/>
              <w:jc w:val="center"/>
              <w:rPr>
                <w:rStyle w:val="apple-style-span"/>
                <w:color w:val="000000"/>
                <w:sz w:val="24"/>
              </w:rPr>
            </w:pPr>
            <w:r w:rsidRPr="00E32804">
              <w:rPr>
                <w:rStyle w:val="apple-style-span"/>
                <w:rFonts w:hint="eastAsia"/>
                <w:color w:val="000000"/>
                <w:sz w:val="24"/>
              </w:rPr>
              <w:t>林嘉熙</w:t>
            </w:r>
          </w:p>
        </w:tc>
        <w:tc>
          <w:tcPr>
            <w:tcW w:w="1559" w:type="dxa"/>
          </w:tcPr>
          <w:p w:rsidR="00694CA4" w:rsidRPr="00E32804" w:rsidRDefault="00694CA4" w:rsidP="00D07FF1">
            <w:pPr>
              <w:pStyle w:val="a3"/>
              <w:ind w:firstLineChars="0" w:firstLine="0"/>
              <w:jc w:val="center"/>
              <w:rPr>
                <w:rStyle w:val="apple-style-span"/>
                <w:color w:val="000000"/>
                <w:sz w:val="24"/>
              </w:rPr>
            </w:pPr>
            <w:r w:rsidRPr="00E32804">
              <w:rPr>
                <w:rStyle w:val="apple-style-span"/>
                <w:rFonts w:hint="eastAsia"/>
                <w:color w:val="000000"/>
                <w:sz w:val="24"/>
              </w:rPr>
              <w:t>性别</w:t>
            </w:r>
          </w:p>
        </w:tc>
        <w:tc>
          <w:tcPr>
            <w:tcW w:w="1843" w:type="dxa"/>
          </w:tcPr>
          <w:p w:rsidR="00694CA4" w:rsidRPr="00E32804" w:rsidRDefault="00694CA4" w:rsidP="00D07FF1">
            <w:pPr>
              <w:pStyle w:val="a3"/>
              <w:ind w:firstLineChars="0" w:firstLine="0"/>
              <w:jc w:val="center"/>
              <w:rPr>
                <w:rStyle w:val="apple-style-span"/>
                <w:color w:val="000000"/>
                <w:sz w:val="24"/>
              </w:rPr>
            </w:pPr>
            <w:r w:rsidRPr="00E32804">
              <w:rPr>
                <w:rStyle w:val="apple-style-span"/>
                <w:rFonts w:hint="eastAsia"/>
                <w:color w:val="000000"/>
                <w:sz w:val="24"/>
              </w:rPr>
              <w:t>男</w:t>
            </w:r>
          </w:p>
        </w:tc>
        <w:tc>
          <w:tcPr>
            <w:tcW w:w="1843" w:type="dxa"/>
            <w:vMerge w:val="restart"/>
          </w:tcPr>
          <w:p w:rsidR="00694CA4" w:rsidRPr="003C0E2C" w:rsidRDefault="00694CA4" w:rsidP="00D07FF1">
            <w:pPr>
              <w:pStyle w:val="a3"/>
              <w:ind w:firstLineChars="0" w:firstLine="0"/>
              <w:rPr>
                <w:rStyle w:val="apple-style-span"/>
                <w:color w:val="000000"/>
                <w:szCs w:val="21"/>
              </w:rPr>
            </w:pPr>
            <w:r>
              <w:rPr>
                <w:noProof/>
                <w:color w:val="000000"/>
                <w:szCs w:val="21"/>
              </w:rPr>
              <w:drawing>
                <wp:inline distT="0" distB="0" distL="0" distR="0" wp14:anchorId="49E84523" wp14:editId="6EB13889">
                  <wp:extent cx="1019175" cy="14353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175" cy="1435338"/>
                          </a:xfrm>
                          <a:prstGeom prst="rect">
                            <a:avLst/>
                          </a:prstGeom>
                          <a:noFill/>
                        </pic:spPr>
                      </pic:pic>
                    </a:graphicData>
                  </a:graphic>
                </wp:inline>
              </w:drawing>
            </w:r>
          </w:p>
        </w:tc>
      </w:tr>
      <w:tr w:rsidR="00694CA4" w:rsidRPr="003C0E2C" w:rsidTr="00694CA4">
        <w:trPr>
          <w:trHeight w:val="690"/>
        </w:trPr>
        <w:tc>
          <w:tcPr>
            <w:tcW w:w="1559"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民族</w:t>
            </w:r>
          </w:p>
        </w:tc>
        <w:tc>
          <w:tcPr>
            <w:tcW w:w="1701"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汉族</w:t>
            </w:r>
          </w:p>
        </w:tc>
        <w:tc>
          <w:tcPr>
            <w:tcW w:w="1559" w:type="dxa"/>
          </w:tcPr>
          <w:p w:rsidR="00694CA4" w:rsidRPr="00E32804" w:rsidRDefault="00694CA4" w:rsidP="00D07FF1">
            <w:pPr>
              <w:pStyle w:val="a3"/>
              <w:ind w:firstLineChars="0" w:firstLine="0"/>
              <w:jc w:val="center"/>
              <w:rPr>
                <w:rStyle w:val="apple-style-span"/>
                <w:sz w:val="24"/>
              </w:rPr>
            </w:pPr>
            <w:r>
              <w:rPr>
                <w:rStyle w:val="apple-style-span"/>
                <w:rFonts w:hint="eastAsia"/>
                <w:sz w:val="24"/>
              </w:rPr>
              <w:t>籍贯</w:t>
            </w:r>
          </w:p>
        </w:tc>
        <w:tc>
          <w:tcPr>
            <w:tcW w:w="1843" w:type="dxa"/>
          </w:tcPr>
          <w:p w:rsidR="00694CA4" w:rsidRPr="00E32804" w:rsidRDefault="00694CA4" w:rsidP="00D07FF1">
            <w:pPr>
              <w:pStyle w:val="a3"/>
              <w:ind w:firstLineChars="0" w:firstLine="0"/>
              <w:jc w:val="center"/>
              <w:rPr>
                <w:rStyle w:val="apple-style-span"/>
                <w:sz w:val="24"/>
              </w:rPr>
            </w:pPr>
            <w:r>
              <w:rPr>
                <w:rStyle w:val="apple-style-span"/>
                <w:rFonts w:hint="eastAsia"/>
                <w:sz w:val="24"/>
              </w:rPr>
              <w:t>吉林省图们市</w:t>
            </w:r>
          </w:p>
        </w:tc>
        <w:tc>
          <w:tcPr>
            <w:tcW w:w="1843" w:type="dxa"/>
            <w:vMerge/>
          </w:tcPr>
          <w:p w:rsidR="00694CA4" w:rsidRPr="003C0E2C" w:rsidRDefault="00694CA4" w:rsidP="00D07FF1">
            <w:pPr>
              <w:pStyle w:val="a3"/>
              <w:ind w:firstLineChars="0" w:firstLine="0"/>
              <w:rPr>
                <w:rStyle w:val="apple-style-span"/>
                <w:szCs w:val="21"/>
              </w:rPr>
            </w:pPr>
          </w:p>
        </w:tc>
      </w:tr>
      <w:tr w:rsidR="00694CA4" w:rsidRPr="003C0E2C" w:rsidTr="00694CA4">
        <w:trPr>
          <w:trHeight w:val="572"/>
        </w:trPr>
        <w:tc>
          <w:tcPr>
            <w:tcW w:w="1559"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政治面貌</w:t>
            </w:r>
          </w:p>
        </w:tc>
        <w:tc>
          <w:tcPr>
            <w:tcW w:w="1701"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团员</w:t>
            </w:r>
          </w:p>
        </w:tc>
        <w:tc>
          <w:tcPr>
            <w:tcW w:w="1559"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学院</w:t>
            </w:r>
          </w:p>
        </w:tc>
        <w:tc>
          <w:tcPr>
            <w:tcW w:w="1843"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机电工程学院</w:t>
            </w:r>
          </w:p>
        </w:tc>
        <w:tc>
          <w:tcPr>
            <w:tcW w:w="1843" w:type="dxa"/>
            <w:vMerge/>
          </w:tcPr>
          <w:p w:rsidR="00694CA4" w:rsidRPr="003C0E2C" w:rsidRDefault="00694CA4" w:rsidP="00D07FF1">
            <w:pPr>
              <w:pStyle w:val="a3"/>
              <w:ind w:firstLineChars="0" w:firstLine="0"/>
              <w:rPr>
                <w:rStyle w:val="apple-style-span"/>
                <w:szCs w:val="21"/>
              </w:rPr>
            </w:pPr>
          </w:p>
        </w:tc>
      </w:tr>
      <w:tr w:rsidR="00694CA4" w:rsidRPr="003C0E2C" w:rsidTr="00694CA4">
        <w:trPr>
          <w:trHeight w:val="585"/>
        </w:trPr>
        <w:tc>
          <w:tcPr>
            <w:tcW w:w="1559"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专业</w:t>
            </w:r>
          </w:p>
        </w:tc>
        <w:tc>
          <w:tcPr>
            <w:tcW w:w="1701" w:type="dxa"/>
          </w:tcPr>
          <w:p w:rsidR="00694CA4" w:rsidRPr="00E32804" w:rsidRDefault="00694CA4" w:rsidP="00D07FF1">
            <w:pPr>
              <w:pStyle w:val="a3"/>
              <w:ind w:firstLineChars="0" w:firstLine="0"/>
              <w:jc w:val="center"/>
              <w:rPr>
                <w:rStyle w:val="apple-style-span"/>
                <w:sz w:val="24"/>
              </w:rPr>
            </w:pPr>
            <w:r w:rsidRPr="00E32804">
              <w:rPr>
                <w:rStyle w:val="apple-style-span"/>
                <w:rFonts w:hint="eastAsia"/>
                <w:sz w:val="24"/>
              </w:rPr>
              <w:t>工业设计</w:t>
            </w:r>
          </w:p>
        </w:tc>
        <w:tc>
          <w:tcPr>
            <w:tcW w:w="1559" w:type="dxa"/>
          </w:tcPr>
          <w:p w:rsidR="00694CA4" w:rsidRPr="00E32804" w:rsidRDefault="00694CA4" w:rsidP="00D07FF1">
            <w:pPr>
              <w:pStyle w:val="a3"/>
              <w:ind w:firstLineChars="0" w:firstLine="0"/>
              <w:jc w:val="center"/>
              <w:rPr>
                <w:rStyle w:val="apple-style-span"/>
                <w:sz w:val="24"/>
              </w:rPr>
            </w:pPr>
            <w:r>
              <w:rPr>
                <w:rStyle w:val="apple-style-span"/>
                <w:rFonts w:hint="eastAsia"/>
                <w:sz w:val="24"/>
              </w:rPr>
              <w:t>班级</w:t>
            </w:r>
          </w:p>
        </w:tc>
        <w:tc>
          <w:tcPr>
            <w:tcW w:w="1843" w:type="dxa"/>
          </w:tcPr>
          <w:p w:rsidR="00694CA4" w:rsidRPr="00E32804" w:rsidRDefault="00694CA4" w:rsidP="00D07FF1">
            <w:pPr>
              <w:pStyle w:val="a3"/>
              <w:ind w:firstLineChars="0" w:firstLine="0"/>
              <w:jc w:val="center"/>
              <w:rPr>
                <w:rStyle w:val="apple-style-span"/>
                <w:sz w:val="24"/>
              </w:rPr>
            </w:pPr>
            <w:r>
              <w:rPr>
                <w:rStyle w:val="apple-style-span"/>
                <w:rFonts w:hint="eastAsia"/>
                <w:sz w:val="24"/>
              </w:rPr>
              <w:t>1004</w:t>
            </w:r>
          </w:p>
        </w:tc>
        <w:tc>
          <w:tcPr>
            <w:tcW w:w="1843" w:type="dxa"/>
            <w:vMerge/>
          </w:tcPr>
          <w:p w:rsidR="00694CA4" w:rsidRPr="003C0E2C" w:rsidRDefault="00694CA4" w:rsidP="00D07FF1">
            <w:pPr>
              <w:pStyle w:val="a3"/>
              <w:ind w:firstLineChars="0" w:firstLine="0"/>
              <w:rPr>
                <w:rStyle w:val="apple-style-span"/>
                <w:szCs w:val="21"/>
              </w:rPr>
            </w:pPr>
          </w:p>
        </w:tc>
      </w:tr>
      <w:tr w:rsidR="00694CA4" w:rsidRPr="00A0487A" w:rsidTr="00694CA4">
        <w:trPr>
          <w:trHeight w:val="646"/>
        </w:trPr>
        <w:tc>
          <w:tcPr>
            <w:tcW w:w="1559" w:type="dxa"/>
          </w:tcPr>
          <w:p w:rsidR="00694CA4" w:rsidRPr="00A0487A" w:rsidRDefault="00694CA4" w:rsidP="00D07FF1">
            <w:pPr>
              <w:pStyle w:val="a3"/>
              <w:ind w:firstLineChars="0" w:firstLine="0"/>
              <w:jc w:val="center"/>
              <w:rPr>
                <w:rStyle w:val="apple-style-span"/>
                <w:sz w:val="24"/>
              </w:rPr>
            </w:pPr>
            <w:r>
              <w:rPr>
                <w:rStyle w:val="apple-style-span"/>
                <w:rFonts w:hint="eastAsia"/>
                <w:sz w:val="24"/>
              </w:rPr>
              <w:t>平均</w:t>
            </w:r>
            <w:r w:rsidRPr="00A0487A">
              <w:rPr>
                <w:rStyle w:val="apple-style-span"/>
                <w:sz w:val="24"/>
              </w:rPr>
              <w:t>GPA</w:t>
            </w:r>
          </w:p>
        </w:tc>
        <w:tc>
          <w:tcPr>
            <w:tcW w:w="1701" w:type="dxa"/>
          </w:tcPr>
          <w:p w:rsidR="00694CA4" w:rsidRPr="00A0487A" w:rsidRDefault="00694CA4" w:rsidP="00DE0A9C">
            <w:pPr>
              <w:pStyle w:val="a3"/>
              <w:ind w:firstLineChars="0" w:firstLine="0"/>
              <w:jc w:val="center"/>
              <w:rPr>
                <w:rStyle w:val="apple-style-span"/>
                <w:sz w:val="24"/>
              </w:rPr>
            </w:pPr>
            <w:r w:rsidRPr="00A0487A">
              <w:rPr>
                <w:rStyle w:val="apple-style-span"/>
                <w:sz w:val="24"/>
              </w:rPr>
              <w:t>3</w:t>
            </w:r>
            <w:r w:rsidRPr="00A0487A">
              <w:rPr>
                <w:rStyle w:val="apple-style-span"/>
                <w:rFonts w:hint="eastAsia"/>
                <w:sz w:val="24"/>
              </w:rPr>
              <w:t>.</w:t>
            </w:r>
            <w:r w:rsidR="00DE0A9C">
              <w:rPr>
                <w:rStyle w:val="apple-style-span"/>
                <w:rFonts w:hint="eastAsia"/>
                <w:sz w:val="24"/>
              </w:rPr>
              <w:t>66</w:t>
            </w:r>
          </w:p>
        </w:tc>
        <w:tc>
          <w:tcPr>
            <w:tcW w:w="1559" w:type="dxa"/>
          </w:tcPr>
          <w:p w:rsidR="00694CA4" w:rsidRPr="00A0487A" w:rsidRDefault="00694CA4" w:rsidP="00D07FF1">
            <w:pPr>
              <w:pStyle w:val="a3"/>
              <w:ind w:firstLineChars="0" w:firstLine="0"/>
              <w:jc w:val="center"/>
              <w:rPr>
                <w:rStyle w:val="apple-style-span"/>
                <w:sz w:val="24"/>
              </w:rPr>
            </w:pPr>
            <w:r w:rsidRPr="00A0487A">
              <w:rPr>
                <w:rStyle w:val="apple-style-span"/>
                <w:rFonts w:hint="eastAsia"/>
                <w:sz w:val="24"/>
              </w:rPr>
              <w:t>专业排名</w:t>
            </w:r>
          </w:p>
        </w:tc>
        <w:tc>
          <w:tcPr>
            <w:tcW w:w="3686" w:type="dxa"/>
            <w:gridSpan w:val="2"/>
          </w:tcPr>
          <w:p w:rsidR="00694CA4" w:rsidRPr="00A0487A" w:rsidRDefault="00DE0A9C" w:rsidP="00D07FF1">
            <w:pPr>
              <w:pStyle w:val="a3"/>
              <w:ind w:firstLineChars="0" w:firstLine="0"/>
              <w:jc w:val="center"/>
              <w:rPr>
                <w:rStyle w:val="apple-style-span"/>
                <w:sz w:val="24"/>
              </w:rPr>
            </w:pPr>
            <w:r>
              <w:rPr>
                <w:rStyle w:val="apple-style-span"/>
                <w:rFonts w:hint="eastAsia"/>
                <w:sz w:val="24"/>
              </w:rPr>
              <w:t>2</w:t>
            </w:r>
            <w:r w:rsidR="00694CA4" w:rsidRPr="00A0487A">
              <w:rPr>
                <w:rStyle w:val="apple-style-span"/>
                <w:rFonts w:hint="eastAsia"/>
                <w:sz w:val="24"/>
              </w:rPr>
              <w:t xml:space="preserve">/84 </w:t>
            </w:r>
            <w:r w:rsidR="00694CA4" w:rsidRPr="00A0487A">
              <w:rPr>
                <w:rStyle w:val="apple-style-span"/>
                <w:rFonts w:hint="eastAsia"/>
                <w:sz w:val="24"/>
              </w:rPr>
              <w:t>（名次）</w:t>
            </w:r>
            <w:r w:rsidR="00694CA4" w:rsidRPr="00A0487A">
              <w:rPr>
                <w:rStyle w:val="apple-style-span"/>
                <w:rFonts w:hint="eastAsia"/>
                <w:sz w:val="24"/>
              </w:rPr>
              <w:t>/</w:t>
            </w:r>
            <w:r w:rsidR="00694CA4" w:rsidRPr="00A0487A">
              <w:rPr>
                <w:rStyle w:val="apple-style-span"/>
                <w:rFonts w:hint="eastAsia"/>
                <w:sz w:val="24"/>
              </w:rPr>
              <w:t>（总人数）</w:t>
            </w:r>
          </w:p>
        </w:tc>
      </w:tr>
      <w:tr w:rsidR="00694CA4" w:rsidRPr="0033123C" w:rsidTr="00694CA4">
        <w:trPr>
          <w:trHeight w:val="698"/>
        </w:trPr>
        <w:tc>
          <w:tcPr>
            <w:tcW w:w="1559" w:type="dxa"/>
          </w:tcPr>
          <w:p w:rsidR="00694CA4" w:rsidRPr="0033123C" w:rsidRDefault="00694CA4" w:rsidP="00D07FF1">
            <w:pPr>
              <w:pStyle w:val="a3"/>
              <w:ind w:firstLineChars="0" w:firstLine="0"/>
              <w:rPr>
                <w:rStyle w:val="apple-style-span"/>
                <w:sz w:val="24"/>
              </w:rPr>
            </w:pPr>
            <w:r>
              <w:rPr>
                <w:rStyle w:val="apple-style-span"/>
                <w:rFonts w:hint="eastAsia"/>
                <w:sz w:val="24"/>
              </w:rPr>
              <w:t>兴趣爱好</w:t>
            </w:r>
          </w:p>
        </w:tc>
        <w:tc>
          <w:tcPr>
            <w:tcW w:w="6946" w:type="dxa"/>
            <w:gridSpan w:val="4"/>
          </w:tcPr>
          <w:p w:rsidR="00694CA4" w:rsidRPr="003C2D16" w:rsidRDefault="00694CA4" w:rsidP="00D07FF1">
            <w:pPr>
              <w:rPr>
                <w:rStyle w:val="apple-style-span"/>
                <w:sz w:val="24"/>
              </w:rPr>
            </w:pPr>
            <w:r>
              <w:rPr>
                <w:rStyle w:val="apple-style-span"/>
                <w:rFonts w:hint="eastAsia"/>
                <w:sz w:val="24"/>
              </w:rPr>
              <w:t>绘画、摄影、足球</w:t>
            </w:r>
          </w:p>
        </w:tc>
      </w:tr>
      <w:tr w:rsidR="00694CA4" w:rsidRPr="0033123C" w:rsidTr="00694CA4">
        <w:trPr>
          <w:trHeight w:val="1125"/>
        </w:trPr>
        <w:tc>
          <w:tcPr>
            <w:tcW w:w="1559" w:type="dxa"/>
          </w:tcPr>
          <w:p w:rsidR="00694CA4" w:rsidRPr="0033123C" w:rsidRDefault="00694CA4" w:rsidP="00D07FF1">
            <w:pPr>
              <w:pStyle w:val="a3"/>
              <w:ind w:firstLineChars="0" w:firstLine="0"/>
              <w:rPr>
                <w:rStyle w:val="apple-style-span"/>
                <w:sz w:val="24"/>
              </w:rPr>
            </w:pPr>
            <w:r w:rsidRPr="0033123C">
              <w:rPr>
                <w:rStyle w:val="apple-style-span"/>
                <w:rFonts w:hint="eastAsia"/>
                <w:sz w:val="24"/>
              </w:rPr>
              <w:t>承担职务</w:t>
            </w:r>
          </w:p>
        </w:tc>
        <w:tc>
          <w:tcPr>
            <w:tcW w:w="6946" w:type="dxa"/>
            <w:gridSpan w:val="4"/>
          </w:tcPr>
          <w:p w:rsidR="00694CA4" w:rsidRDefault="00694CA4" w:rsidP="00D07FF1">
            <w:pPr>
              <w:pStyle w:val="a3"/>
              <w:ind w:firstLineChars="0" w:firstLine="0"/>
              <w:rPr>
                <w:rStyle w:val="apple-style-span"/>
                <w:sz w:val="24"/>
              </w:rPr>
            </w:pPr>
            <w:r>
              <w:rPr>
                <w:rStyle w:val="apple-style-span"/>
                <w:rFonts w:hint="eastAsia"/>
                <w:sz w:val="24"/>
              </w:rPr>
              <w:t>校会宣传部</w:t>
            </w:r>
            <w:r w:rsidR="00525A18">
              <w:rPr>
                <w:rStyle w:val="apple-style-span"/>
                <w:rFonts w:hint="eastAsia"/>
                <w:sz w:val="24"/>
              </w:rPr>
              <w:t>部长助理</w:t>
            </w:r>
          </w:p>
          <w:p w:rsidR="00694CA4" w:rsidRDefault="00694CA4" w:rsidP="00D07FF1">
            <w:pPr>
              <w:pStyle w:val="a3"/>
              <w:ind w:firstLineChars="0" w:firstLine="0"/>
              <w:rPr>
                <w:rStyle w:val="apple-style-span"/>
                <w:sz w:val="24"/>
              </w:rPr>
            </w:pPr>
            <w:r w:rsidRPr="0033123C">
              <w:rPr>
                <w:rStyle w:val="apple-style-span"/>
                <w:rFonts w:hint="eastAsia"/>
                <w:sz w:val="24"/>
              </w:rPr>
              <w:t>设计</w:t>
            </w:r>
            <w:r w:rsidRPr="0033123C">
              <w:rPr>
                <w:rStyle w:val="apple-style-span"/>
                <w:rFonts w:hint="eastAsia"/>
                <w:sz w:val="24"/>
              </w:rPr>
              <w:t>1004</w:t>
            </w:r>
            <w:r>
              <w:rPr>
                <w:rStyle w:val="apple-style-span"/>
                <w:rFonts w:hint="eastAsia"/>
                <w:sz w:val="24"/>
              </w:rPr>
              <w:t>班团支书</w:t>
            </w:r>
          </w:p>
          <w:p w:rsidR="00694CA4" w:rsidRPr="003C2D16" w:rsidRDefault="00694CA4" w:rsidP="00D07FF1">
            <w:pPr>
              <w:pStyle w:val="a3"/>
              <w:ind w:firstLineChars="0" w:firstLine="0"/>
              <w:rPr>
                <w:rStyle w:val="apple-style-span"/>
                <w:sz w:val="24"/>
              </w:rPr>
            </w:pPr>
            <w:r w:rsidRPr="003C2D16">
              <w:rPr>
                <w:rStyle w:val="apple-style-span"/>
                <w:rFonts w:hint="eastAsia"/>
                <w:sz w:val="24"/>
              </w:rPr>
              <w:t>机电学院足球队队长</w:t>
            </w:r>
          </w:p>
        </w:tc>
      </w:tr>
      <w:tr w:rsidR="00694CA4" w:rsidRPr="0033123C" w:rsidTr="00AD19F1">
        <w:tblPrEx>
          <w:tblLook w:val="0000" w:firstRow="0" w:lastRow="0" w:firstColumn="0" w:lastColumn="0" w:noHBand="0" w:noVBand="0"/>
        </w:tblPrEx>
        <w:trPr>
          <w:trHeight w:val="2117"/>
        </w:trPr>
        <w:tc>
          <w:tcPr>
            <w:tcW w:w="1559" w:type="dxa"/>
          </w:tcPr>
          <w:p w:rsidR="00694CA4" w:rsidRPr="0033123C" w:rsidRDefault="00694CA4" w:rsidP="00D07FF1">
            <w:pPr>
              <w:rPr>
                <w:rStyle w:val="apple-style-span"/>
                <w:sz w:val="24"/>
              </w:rPr>
            </w:pPr>
            <w:r w:rsidRPr="0033123C">
              <w:rPr>
                <w:rStyle w:val="apple-style-span"/>
                <w:rFonts w:hint="eastAsia"/>
                <w:sz w:val="24"/>
              </w:rPr>
              <w:lastRenderedPageBreak/>
              <w:t>获得奖项</w:t>
            </w:r>
          </w:p>
        </w:tc>
        <w:tc>
          <w:tcPr>
            <w:tcW w:w="6946" w:type="dxa"/>
            <w:gridSpan w:val="4"/>
          </w:tcPr>
          <w:p w:rsidR="00694CA4" w:rsidRDefault="00694CA4" w:rsidP="00D07FF1">
            <w:pPr>
              <w:rPr>
                <w:rStyle w:val="apple-style-span"/>
                <w:sz w:val="24"/>
              </w:rPr>
            </w:pPr>
            <w:r>
              <w:rPr>
                <w:rStyle w:val="apple-style-span"/>
                <w:rFonts w:hint="eastAsia"/>
                <w:sz w:val="24"/>
              </w:rPr>
              <w:t>国家奖学金</w:t>
            </w:r>
          </w:p>
          <w:p w:rsidR="00694CA4" w:rsidRPr="0033123C" w:rsidRDefault="00694CA4" w:rsidP="00D07FF1">
            <w:pPr>
              <w:rPr>
                <w:rStyle w:val="apple-style-span"/>
                <w:sz w:val="24"/>
              </w:rPr>
            </w:pPr>
            <w:r>
              <w:rPr>
                <w:rStyle w:val="apple-style-span"/>
                <w:rFonts w:hint="eastAsia"/>
                <w:sz w:val="24"/>
              </w:rPr>
              <w:t>人民二等奖学金</w:t>
            </w:r>
          </w:p>
          <w:p w:rsidR="00694CA4" w:rsidRPr="0033123C" w:rsidRDefault="00694CA4" w:rsidP="00D07FF1">
            <w:pPr>
              <w:rPr>
                <w:rStyle w:val="apple-style-span"/>
                <w:sz w:val="24"/>
              </w:rPr>
            </w:pPr>
            <w:r w:rsidRPr="0033123C">
              <w:rPr>
                <w:rStyle w:val="apple-style-span"/>
                <w:rFonts w:hint="eastAsia"/>
                <w:sz w:val="24"/>
              </w:rPr>
              <w:t>北京化工大学校优秀团干部</w:t>
            </w:r>
          </w:p>
          <w:p w:rsidR="00DE0A9C" w:rsidRDefault="00DE0A9C" w:rsidP="00D07FF1">
            <w:pPr>
              <w:rPr>
                <w:rStyle w:val="apple-style-span"/>
                <w:sz w:val="24"/>
              </w:rPr>
            </w:pPr>
            <w:r>
              <w:rPr>
                <w:rStyle w:val="apple-style-span"/>
                <w:rFonts w:hint="eastAsia"/>
                <w:sz w:val="24"/>
              </w:rPr>
              <w:t>北京化工大学校优秀学生干部</w:t>
            </w:r>
          </w:p>
          <w:p w:rsidR="00694CA4" w:rsidRPr="0033123C" w:rsidRDefault="00694CA4" w:rsidP="00D07FF1">
            <w:pPr>
              <w:rPr>
                <w:rStyle w:val="apple-style-span"/>
                <w:sz w:val="24"/>
              </w:rPr>
            </w:pPr>
            <w:r w:rsidRPr="0033123C">
              <w:rPr>
                <w:rStyle w:val="apple-style-span"/>
                <w:rFonts w:hint="eastAsia"/>
                <w:sz w:val="24"/>
              </w:rPr>
              <w:t>北京化工大学学生会“优秀干事”称号</w:t>
            </w:r>
          </w:p>
          <w:p w:rsidR="00694CA4" w:rsidRPr="0033123C" w:rsidRDefault="00694CA4" w:rsidP="00D07FF1">
            <w:pPr>
              <w:rPr>
                <w:rStyle w:val="apple-style-span"/>
                <w:sz w:val="24"/>
              </w:rPr>
            </w:pPr>
            <w:r w:rsidRPr="0033123C">
              <w:rPr>
                <w:rStyle w:val="apple-style-span"/>
                <w:rFonts w:hint="eastAsia"/>
                <w:sz w:val="24"/>
              </w:rPr>
              <w:t>第八届新生文化节之“艺海扬帆”绘画类第一名</w:t>
            </w:r>
          </w:p>
          <w:p w:rsidR="00694CA4" w:rsidRPr="0033123C" w:rsidRDefault="00694CA4" w:rsidP="00D07FF1">
            <w:pPr>
              <w:rPr>
                <w:rStyle w:val="apple-style-span"/>
                <w:sz w:val="24"/>
              </w:rPr>
            </w:pPr>
            <w:r w:rsidRPr="0033123C">
              <w:rPr>
                <w:rStyle w:val="apple-style-span"/>
                <w:rFonts w:hint="eastAsia"/>
                <w:sz w:val="24"/>
              </w:rPr>
              <w:t>2011</w:t>
            </w:r>
            <w:r w:rsidRPr="0033123C">
              <w:rPr>
                <w:rStyle w:val="apple-style-span"/>
                <w:rFonts w:hint="eastAsia"/>
                <w:sz w:val="24"/>
              </w:rPr>
              <w:t>年军训标兵</w:t>
            </w:r>
          </w:p>
        </w:tc>
      </w:tr>
    </w:tbl>
    <w:p w:rsidR="00A92FBA" w:rsidRPr="006C3F4F" w:rsidRDefault="00A76B41" w:rsidP="006C3F4F">
      <w:pPr>
        <w:tabs>
          <w:tab w:val="left" w:pos="993"/>
        </w:tabs>
        <w:spacing w:line="360" w:lineRule="auto"/>
        <w:ind w:leftChars="136" w:left="286" w:firstLineChars="147" w:firstLine="413"/>
        <w:rPr>
          <w:rFonts w:ascii="宋体" w:hAnsi="宋体"/>
          <w:b/>
          <w:sz w:val="28"/>
          <w:szCs w:val="28"/>
        </w:rPr>
      </w:pPr>
      <w:r w:rsidRPr="006C3F4F">
        <w:rPr>
          <w:rFonts w:ascii="宋体" w:hAnsi="宋体" w:hint="eastAsia"/>
          <w:b/>
          <w:sz w:val="28"/>
          <w:szCs w:val="28"/>
        </w:rPr>
        <w:t>2.360度评估</w:t>
      </w:r>
    </w:p>
    <w:tbl>
      <w:tblPr>
        <w:tblW w:w="83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7"/>
        <w:gridCol w:w="3376"/>
        <w:gridCol w:w="3290"/>
      </w:tblGrid>
      <w:tr w:rsidR="00A92FBA" w:rsidRPr="003C2D16" w:rsidTr="00BD1FC7">
        <w:trPr>
          <w:trHeight w:val="786"/>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 xml:space="preserve">    </w:t>
            </w:r>
          </w:p>
        </w:tc>
        <w:tc>
          <w:tcPr>
            <w:tcW w:w="3376"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优点</w:t>
            </w:r>
          </w:p>
        </w:tc>
        <w:tc>
          <w:tcPr>
            <w:tcW w:w="3290"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缺点</w:t>
            </w:r>
          </w:p>
        </w:tc>
      </w:tr>
      <w:tr w:rsidR="00A92FBA" w:rsidRPr="003C2D16" w:rsidTr="00BD1FC7">
        <w:trPr>
          <w:trHeight w:val="2419"/>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自我评价</w:t>
            </w:r>
          </w:p>
        </w:tc>
        <w:tc>
          <w:tcPr>
            <w:tcW w:w="3376" w:type="dxa"/>
            <w:vAlign w:val="center"/>
          </w:tcPr>
          <w:p w:rsidR="00A92FBA" w:rsidRPr="003C2D16" w:rsidRDefault="00A92FBA" w:rsidP="002D66E8">
            <w:pPr>
              <w:widowControl/>
              <w:spacing w:beforeLines="50" w:before="156" w:afterLines="50" w:after="156"/>
              <w:rPr>
                <w:rStyle w:val="apple-style-span"/>
                <w:sz w:val="24"/>
              </w:rPr>
            </w:pPr>
            <w:r w:rsidRPr="003C2D16">
              <w:rPr>
                <w:rStyle w:val="apple-style-span"/>
                <w:rFonts w:hint="eastAsia"/>
                <w:sz w:val="24"/>
              </w:rPr>
              <w:t>执着</w:t>
            </w:r>
            <w:r w:rsidR="00FE6788" w:rsidRPr="003C2D16">
              <w:rPr>
                <w:rStyle w:val="apple-style-span"/>
                <w:rFonts w:hint="eastAsia"/>
                <w:sz w:val="24"/>
              </w:rPr>
              <w:t>认真</w:t>
            </w:r>
            <w:r w:rsidRPr="003C2D16">
              <w:rPr>
                <w:rStyle w:val="apple-style-span"/>
                <w:rFonts w:hint="eastAsia"/>
                <w:sz w:val="24"/>
              </w:rPr>
              <w:t>；</w:t>
            </w:r>
            <w:r w:rsidR="000B7692">
              <w:rPr>
                <w:rStyle w:val="apple-style-span"/>
                <w:rFonts w:hint="eastAsia"/>
                <w:sz w:val="24"/>
              </w:rPr>
              <w:t>人际交往广泛，承受能力与适应能力强，</w:t>
            </w:r>
            <w:r w:rsidR="00FE6788">
              <w:rPr>
                <w:rStyle w:val="apple-style-span"/>
                <w:rFonts w:hint="eastAsia"/>
                <w:sz w:val="24"/>
              </w:rPr>
              <w:t>与人为善；</w:t>
            </w:r>
            <w:r w:rsidR="000B7692">
              <w:rPr>
                <w:rStyle w:val="apple-style-span"/>
                <w:rFonts w:hint="eastAsia"/>
                <w:sz w:val="24"/>
              </w:rPr>
              <w:t>对朋友宽容，勤劳勇敢，</w:t>
            </w:r>
            <w:r w:rsidR="002D66E8" w:rsidRPr="003C2D16">
              <w:rPr>
                <w:rStyle w:val="apple-style-span"/>
                <w:rFonts w:hint="eastAsia"/>
                <w:color w:val="000000"/>
                <w:sz w:val="24"/>
              </w:rPr>
              <w:t>自控能力差</w:t>
            </w:r>
            <w:r w:rsidR="000B7692">
              <w:rPr>
                <w:rStyle w:val="apple-style-span"/>
                <w:rFonts w:hint="eastAsia"/>
                <w:sz w:val="24"/>
              </w:rPr>
              <w:t>，善于倾听别人，开导别人，</w:t>
            </w:r>
            <w:r w:rsidR="002D66E8">
              <w:rPr>
                <w:rStyle w:val="apple-style-span"/>
                <w:rFonts w:hint="eastAsia"/>
                <w:sz w:val="24"/>
              </w:rPr>
              <w:t>理性处事</w:t>
            </w:r>
            <w:r w:rsidR="002D66E8" w:rsidRPr="003C2D16">
              <w:rPr>
                <w:rStyle w:val="apple-style-span"/>
                <w:sz w:val="24"/>
              </w:rPr>
              <w:t xml:space="preserve"> </w:t>
            </w:r>
          </w:p>
        </w:tc>
        <w:tc>
          <w:tcPr>
            <w:tcW w:w="3290" w:type="dxa"/>
            <w:vAlign w:val="center"/>
          </w:tcPr>
          <w:p w:rsidR="00A92FBA" w:rsidRPr="003C2D16" w:rsidRDefault="002D66E8" w:rsidP="006C044A">
            <w:pPr>
              <w:widowControl/>
              <w:spacing w:beforeLines="50" w:before="156" w:afterLines="50" w:after="156"/>
              <w:rPr>
                <w:rStyle w:val="apple-style-span"/>
                <w:sz w:val="24"/>
              </w:rPr>
            </w:pPr>
            <w:r>
              <w:rPr>
                <w:rStyle w:val="apple-style-span"/>
                <w:rFonts w:hint="eastAsia"/>
                <w:sz w:val="24"/>
              </w:rPr>
              <w:t>易畏惧自己不熟悉的事</w:t>
            </w:r>
            <w:r w:rsidR="000B7692">
              <w:rPr>
                <w:rStyle w:val="apple-style-span"/>
                <w:rFonts w:hint="eastAsia"/>
                <w:sz w:val="24"/>
              </w:rPr>
              <w:t>，</w:t>
            </w:r>
            <w:r w:rsidR="00CB7A2E">
              <w:rPr>
                <w:rStyle w:val="apple-style-span"/>
                <w:rFonts w:hint="eastAsia"/>
                <w:sz w:val="24"/>
              </w:rPr>
              <w:t>虽然</w:t>
            </w:r>
            <w:r>
              <w:rPr>
                <w:rStyle w:val="apple-style-span"/>
                <w:rFonts w:hint="eastAsia"/>
                <w:sz w:val="24"/>
              </w:rPr>
              <w:t>外表自信但内心并不</w:t>
            </w:r>
            <w:r w:rsidR="00CB7A2E">
              <w:rPr>
                <w:rStyle w:val="apple-style-span"/>
                <w:rFonts w:hint="eastAsia"/>
                <w:sz w:val="24"/>
              </w:rPr>
              <w:t>是很</w:t>
            </w:r>
            <w:r>
              <w:rPr>
                <w:rStyle w:val="apple-style-span"/>
                <w:rFonts w:hint="eastAsia"/>
                <w:sz w:val="24"/>
              </w:rPr>
              <w:t>自信</w:t>
            </w:r>
            <w:r w:rsidR="000B7692">
              <w:rPr>
                <w:rStyle w:val="apple-style-span"/>
                <w:rFonts w:hint="eastAsia"/>
                <w:sz w:val="24"/>
              </w:rPr>
              <w:t>，</w:t>
            </w:r>
            <w:r>
              <w:rPr>
                <w:rStyle w:val="apple-style-span"/>
                <w:rFonts w:hint="eastAsia"/>
                <w:sz w:val="24"/>
              </w:rPr>
              <w:t>经常容易困</w:t>
            </w:r>
            <w:r w:rsidR="00CB7A2E">
              <w:rPr>
                <w:rStyle w:val="apple-style-span"/>
                <w:rFonts w:hint="eastAsia"/>
                <w:sz w:val="24"/>
              </w:rPr>
              <w:t>扰</w:t>
            </w:r>
            <w:r>
              <w:rPr>
                <w:rStyle w:val="apple-style-span"/>
                <w:rFonts w:hint="eastAsia"/>
                <w:sz w:val="24"/>
              </w:rPr>
              <w:t>于一些小事，而忽略重要的事</w:t>
            </w:r>
            <w:r w:rsidR="00A92FBA" w:rsidRPr="003C2D16">
              <w:rPr>
                <w:rStyle w:val="apple-style-span"/>
                <w:rFonts w:hint="eastAsia"/>
                <w:sz w:val="24"/>
              </w:rPr>
              <w:t xml:space="preserve"> </w:t>
            </w:r>
            <w:r w:rsidR="009C066E">
              <w:rPr>
                <w:rStyle w:val="apple-style-span"/>
                <w:rFonts w:hint="eastAsia"/>
                <w:sz w:val="24"/>
              </w:rPr>
              <w:t>，</w:t>
            </w:r>
            <w:r w:rsidR="006C044A">
              <w:rPr>
                <w:rStyle w:val="apple-style-span"/>
                <w:rFonts w:hint="eastAsia"/>
                <w:sz w:val="24"/>
              </w:rPr>
              <w:t>不关心事实</w:t>
            </w:r>
          </w:p>
        </w:tc>
      </w:tr>
      <w:tr w:rsidR="00A92FBA" w:rsidRPr="003C2D16" w:rsidTr="00BD1FC7">
        <w:trPr>
          <w:trHeight w:val="1189"/>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家人评价</w:t>
            </w:r>
          </w:p>
        </w:tc>
        <w:tc>
          <w:tcPr>
            <w:tcW w:w="3376" w:type="dxa"/>
            <w:vAlign w:val="center"/>
          </w:tcPr>
          <w:p w:rsidR="00A92FBA" w:rsidRPr="003C2D16" w:rsidRDefault="000B7692" w:rsidP="002D66E8">
            <w:pPr>
              <w:widowControl/>
              <w:spacing w:beforeLines="50" w:before="156" w:afterLines="50" w:after="156"/>
              <w:rPr>
                <w:rStyle w:val="apple-style-span"/>
                <w:sz w:val="24"/>
              </w:rPr>
            </w:pPr>
            <w:r>
              <w:rPr>
                <w:rStyle w:val="apple-style-span"/>
                <w:rFonts w:hint="eastAsia"/>
                <w:sz w:val="24"/>
              </w:rPr>
              <w:t>关心父母，</w:t>
            </w:r>
            <w:r w:rsidR="002D66E8">
              <w:rPr>
                <w:rStyle w:val="apple-style-span"/>
                <w:rFonts w:hint="eastAsia"/>
                <w:sz w:val="24"/>
              </w:rPr>
              <w:t>不为家中添麻烦，</w:t>
            </w:r>
            <w:r>
              <w:rPr>
                <w:rStyle w:val="apple-style-span"/>
                <w:rFonts w:hint="eastAsia"/>
                <w:sz w:val="24"/>
              </w:rPr>
              <w:t>恭顺长辈，</w:t>
            </w:r>
            <w:r w:rsidR="002D66E8">
              <w:rPr>
                <w:rStyle w:val="apple-style-span"/>
                <w:rFonts w:hint="eastAsia"/>
                <w:sz w:val="24"/>
              </w:rPr>
              <w:t>自立自强</w:t>
            </w:r>
          </w:p>
        </w:tc>
        <w:tc>
          <w:tcPr>
            <w:tcW w:w="3290" w:type="dxa"/>
            <w:vAlign w:val="center"/>
          </w:tcPr>
          <w:p w:rsidR="00A92FBA" w:rsidRPr="003C2D16" w:rsidRDefault="00A92FBA" w:rsidP="00A92FBA">
            <w:pPr>
              <w:widowControl/>
              <w:spacing w:beforeLines="50" w:before="156" w:afterLines="50" w:after="156"/>
              <w:rPr>
                <w:rStyle w:val="apple-style-span"/>
                <w:sz w:val="24"/>
              </w:rPr>
            </w:pPr>
            <w:r w:rsidRPr="003C2D16">
              <w:rPr>
                <w:rStyle w:val="apple-style-span"/>
                <w:rFonts w:hint="eastAsia"/>
                <w:sz w:val="24"/>
              </w:rPr>
              <w:t>与父母交流不是很多；</w:t>
            </w:r>
            <w:r w:rsidR="000B7692">
              <w:rPr>
                <w:rStyle w:val="apple-style-span"/>
                <w:rFonts w:hint="eastAsia"/>
                <w:sz w:val="24"/>
              </w:rPr>
              <w:t>很少主动与父母交流</w:t>
            </w:r>
          </w:p>
        </w:tc>
      </w:tr>
      <w:tr w:rsidR="00A92FBA" w:rsidRPr="003C2D16" w:rsidTr="00BD1FC7">
        <w:trPr>
          <w:trHeight w:val="2400"/>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老师评价</w:t>
            </w:r>
          </w:p>
        </w:tc>
        <w:tc>
          <w:tcPr>
            <w:tcW w:w="3376" w:type="dxa"/>
            <w:vAlign w:val="center"/>
          </w:tcPr>
          <w:p w:rsidR="00A92FBA" w:rsidRPr="003C2D16" w:rsidRDefault="002D66E8" w:rsidP="002D66E8">
            <w:pPr>
              <w:widowControl/>
              <w:spacing w:beforeLines="50" w:before="156" w:afterLines="50" w:after="156"/>
              <w:rPr>
                <w:rStyle w:val="apple-style-span"/>
                <w:sz w:val="24"/>
              </w:rPr>
            </w:pPr>
            <w:r>
              <w:rPr>
                <w:rStyle w:val="apple-style-span"/>
                <w:rFonts w:hint="eastAsia"/>
                <w:sz w:val="24"/>
              </w:rPr>
              <w:t>谦虚谨慎，学习成绩较</w:t>
            </w:r>
            <w:r w:rsidR="00A92FBA" w:rsidRPr="003C2D16">
              <w:rPr>
                <w:rStyle w:val="apple-style-span"/>
                <w:rFonts w:hint="eastAsia"/>
                <w:sz w:val="24"/>
              </w:rPr>
              <w:t>好</w:t>
            </w:r>
            <w:r>
              <w:rPr>
                <w:rStyle w:val="apple-style-span"/>
                <w:rFonts w:hint="eastAsia"/>
                <w:sz w:val="24"/>
              </w:rPr>
              <w:t>；学习刻苦</w:t>
            </w:r>
            <w:r w:rsidR="000B7692">
              <w:rPr>
                <w:rStyle w:val="apple-style-span"/>
                <w:rFonts w:hint="eastAsia"/>
                <w:sz w:val="24"/>
              </w:rPr>
              <w:t>，工作到位，</w:t>
            </w:r>
            <w:r w:rsidR="00A92FBA" w:rsidRPr="003C2D16">
              <w:rPr>
                <w:rStyle w:val="apple-style-span"/>
                <w:rFonts w:hint="eastAsia"/>
                <w:sz w:val="24"/>
              </w:rPr>
              <w:t>帮助老师解决班级</w:t>
            </w:r>
            <w:r w:rsidR="000B7692">
              <w:rPr>
                <w:rStyle w:val="apple-style-span"/>
                <w:rFonts w:hint="eastAsia"/>
                <w:sz w:val="24"/>
              </w:rPr>
              <w:t>建设问题，学习能力强，</w:t>
            </w:r>
            <w:r w:rsidR="00A92FBA" w:rsidRPr="003C2D16">
              <w:rPr>
                <w:rStyle w:val="apple-style-span"/>
                <w:rFonts w:hint="eastAsia"/>
                <w:sz w:val="24"/>
              </w:rPr>
              <w:t>是老师的好助手，同学的好榜样</w:t>
            </w:r>
          </w:p>
        </w:tc>
        <w:tc>
          <w:tcPr>
            <w:tcW w:w="3290" w:type="dxa"/>
            <w:vAlign w:val="center"/>
          </w:tcPr>
          <w:p w:rsidR="00A92FBA" w:rsidRPr="003C2D16" w:rsidRDefault="000B7692" w:rsidP="00F65264">
            <w:pPr>
              <w:widowControl/>
              <w:spacing w:beforeLines="50" w:before="156" w:afterLines="50" w:after="156"/>
              <w:rPr>
                <w:rStyle w:val="apple-style-span"/>
                <w:sz w:val="24"/>
              </w:rPr>
            </w:pPr>
            <w:r>
              <w:rPr>
                <w:rStyle w:val="apple-style-span"/>
                <w:rFonts w:hint="eastAsia"/>
                <w:sz w:val="24"/>
              </w:rPr>
              <w:t>学习和工作有时分不清主次和轻重</w:t>
            </w:r>
            <w:r w:rsidR="009C066E">
              <w:rPr>
                <w:rStyle w:val="apple-style-span"/>
                <w:rFonts w:hint="eastAsia"/>
                <w:sz w:val="24"/>
              </w:rPr>
              <w:t>，</w:t>
            </w:r>
            <w:r w:rsidR="00F65264">
              <w:rPr>
                <w:rStyle w:val="apple-style-span"/>
                <w:rFonts w:hint="eastAsia"/>
                <w:sz w:val="24"/>
              </w:rPr>
              <w:t>很少主动和老师交流</w:t>
            </w:r>
          </w:p>
        </w:tc>
      </w:tr>
      <w:tr w:rsidR="00A92FBA" w:rsidRPr="003C2D16" w:rsidTr="00BD1FC7">
        <w:trPr>
          <w:trHeight w:val="2016"/>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朋友评价</w:t>
            </w:r>
          </w:p>
        </w:tc>
        <w:tc>
          <w:tcPr>
            <w:tcW w:w="3376" w:type="dxa"/>
            <w:vAlign w:val="center"/>
          </w:tcPr>
          <w:p w:rsidR="00A92FBA" w:rsidRPr="003C2D16" w:rsidRDefault="000B7692" w:rsidP="000B7692">
            <w:pPr>
              <w:widowControl/>
              <w:spacing w:beforeLines="50" w:before="156" w:afterLines="50" w:after="156"/>
              <w:rPr>
                <w:rStyle w:val="apple-style-span"/>
                <w:sz w:val="24"/>
              </w:rPr>
            </w:pPr>
            <w:r>
              <w:rPr>
                <w:rStyle w:val="apple-style-span"/>
                <w:rFonts w:hint="eastAsia"/>
                <w:sz w:val="24"/>
              </w:rPr>
              <w:t>很有才华，是个很好的知心朋友，有求必应，做事很负责；很少与他人争执，与人为善，平易近人</w:t>
            </w:r>
            <w:r w:rsidRPr="003C2D16">
              <w:rPr>
                <w:rStyle w:val="apple-style-span"/>
                <w:sz w:val="24"/>
              </w:rPr>
              <w:t xml:space="preserve"> </w:t>
            </w:r>
          </w:p>
        </w:tc>
        <w:tc>
          <w:tcPr>
            <w:tcW w:w="3290" w:type="dxa"/>
            <w:vAlign w:val="center"/>
          </w:tcPr>
          <w:p w:rsidR="00A92FBA" w:rsidRPr="003C2D16" w:rsidRDefault="00525A18" w:rsidP="00525A18">
            <w:pPr>
              <w:widowControl/>
              <w:spacing w:beforeLines="50" w:before="156" w:afterLines="50" w:after="156"/>
              <w:rPr>
                <w:rStyle w:val="apple-style-span"/>
                <w:sz w:val="24"/>
              </w:rPr>
            </w:pPr>
            <w:r>
              <w:rPr>
                <w:rStyle w:val="apple-style-span"/>
                <w:rFonts w:hint="eastAsia"/>
                <w:sz w:val="24"/>
              </w:rPr>
              <w:t>和身边的朋友很少有心灵的交流，做朋友很容易，做心灵上的朋友很难</w:t>
            </w:r>
          </w:p>
        </w:tc>
      </w:tr>
      <w:tr w:rsidR="00A92FBA" w:rsidRPr="003C2D16" w:rsidTr="00BD1FC7">
        <w:trPr>
          <w:trHeight w:val="1996"/>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t>同学评价</w:t>
            </w:r>
          </w:p>
        </w:tc>
        <w:tc>
          <w:tcPr>
            <w:tcW w:w="3376" w:type="dxa"/>
            <w:vAlign w:val="center"/>
          </w:tcPr>
          <w:p w:rsidR="00A92FBA" w:rsidRPr="003C2D16" w:rsidRDefault="00A92FBA" w:rsidP="000B7692">
            <w:pPr>
              <w:widowControl/>
              <w:spacing w:beforeLines="50" w:before="156" w:afterLines="50" w:after="156"/>
              <w:rPr>
                <w:rStyle w:val="apple-style-span"/>
                <w:sz w:val="24"/>
              </w:rPr>
            </w:pPr>
            <w:r w:rsidRPr="003C2D16">
              <w:rPr>
                <w:rStyle w:val="apple-style-span"/>
                <w:rFonts w:hint="eastAsia"/>
                <w:sz w:val="24"/>
              </w:rPr>
              <w:t>学习方面有</w:t>
            </w:r>
            <w:r w:rsidR="000B7692">
              <w:rPr>
                <w:rStyle w:val="apple-style-span"/>
                <w:rFonts w:hint="eastAsia"/>
                <w:sz w:val="24"/>
              </w:rPr>
              <w:t>较强的毅力，自控能力强，与同学亲近，才华横溢，能为他人着想，</w:t>
            </w:r>
            <w:r w:rsidRPr="003C2D16">
              <w:rPr>
                <w:rStyle w:val="apple-style-span"/>
                <w:rFonts w:hint="eastAsia"/>
                <w:sz w:val="24"/>
              </w:rPr>
              <w:t>有责任心，积极参加班级活动</w:t>
            </w:r>
            <w:r w:rsidRPr="003C2D16">
              <w:rPr>
                <w:rStyle w:val="apple-style-span"/>
                <w:rFonts w:hint="eastAsia"/>
                <w:sz w:val="24"/>
              </w:rPr>
              <w:t xml:space="preserve"> </w:t>
            </w:r>
          </w:p>
        </w:tc>
        <w:tc>
          <w:tcPr>
            <w:tcW w:w="3290" w:type="dxa"/>
            <w:vAlign w:val="center"/>
          </w:tcPr>
          <w:p w:rsidR="00A92FBA" w:rsidRPr="003C2D16" w:rsidRDefault="000B7692" w:rsidP="00A92FBA">
            <w:pPr>
              <w:widowControl/>
              <w:spacing w:beforeLines="50" w:before="156" w:afterLines="50" w:after="156"/>
              <w:rPr>
                <w:rStyle w:val="apple-style-span"/>
                <w:sz w:val="24"/>
              </w:rPr>
            </w:pPr>
            <w:r>
              <w:rPr>
                <w:rStyle w:val="apple-style-span"/>
                <w:rFonts w:hint="eastAsia"/>
                <w:sz w:val="24"/>
              </w:rPr>
              <w:t>有些固执，爱面子，有时活跃有时低迷，忽冷忽热</w:t>
            </w:r>
          </w:p>
        </w:tc>
      </w:tr>
      <w:tr w:rsidR="00A92FBA" w:rsidRPr="003C2D16" w:rsidTr="00BD1FC7">
        <w:trPr>
          <w:trHeight w:val="2016"/>
        </w:trPr>
        <w:tc>
          <w:tcPr>
            <w:tcW w:w="1667" w:type="dxa"/>
            <w:vAlign w:val="center"/>
          </w:tcPr>
          <w:p w:rsidR="00A92FBA" w:rsidRPr="003C2D16" w:rsidRDefault="00A92FBA" w:rsidP="00A92FBA">
            <w:pPr>
              <w:widowControl/>
              <w:spacing w:beforeLines="50" w:before="156" w:afterLines="50" w:after="156"/>
              <w:jc w:val="center"/>
              <w:rPr>
                <w:rStyle w:val="apple-style-span"/>
                <w:sz w:val="24"/>
              </w:rPr>
            </w:pPr>
            <w:r w:rsidRPr="003C2D16">
              <w:rPr>
                <w:rStyle w:val="apple-style-span"/>
                <w:rFonts w:hint="eastAsia"/>
                <w:sz w:val="24"/>
              </w:rPr>
              <w:lastRenderedPageBreak/>
              <w:t>其他社会关系评价</w:t>
            </w:r>
          </w:p>
        </w:tc>
        <w:tc>
          <w:tcPr>
            <w:tcW w:w="3376" w:type="dxa"/>
            <w:vAlign w:val="center"/>
          </w:tcPr>
          <w:p w:rsidR="00A92FBA" w:rsidRPr="003C2D16" w:rsidRDefault="00A92FBA" w:rsidP="00A92FBA">
            <w:pPr>
              <w:widowControl/>
              <w:spacing w:beforeLines="50" w:before="156" w:afterLines="50" w:after="156"/>
              <w:rPr>
                <w:rStyle w:val="apple-style-span"/>
                <w:sz w:val="24"/>
              </w:rPr>
            </w:pPr>
            <w:r w:rsidRPr="003C2D16">
              <w:rPr>
                <w:rStyle w:val="apple-style-span"/>
                <w:rFonts w:hint="eastAsia"/>
                <w:sz w:val="24"/>
              </w:rPr>
              <w:t>有</w:t>
            </w:r>
            <w:r w:rsidR="000B7692">
              <w:rPr>
                <w:rStyle w:val="apple-style-span"/>
                <w:rFonts w:hint="eastAsia"/>
                <w:sz w:val="24"/>
              </w:rPr>
              <w:t>较强的</w:t>
            </w:r>
            <w:r w:rsidRPr="003C2D16">
              <w:rPr>
                <w:rStyle w:val="apple-style-span"/>
                <w:rFonts w:hint="eastAsia"/>
                <w:sz w:val="24"/>
              </w:rPr>
              <w:t>责任心，</w:t>
            </w:r>
            <w:r w:rsidR="000B7692">
              <w:rPr>
                <w:rStyle w:val="apple-style-span"/>
                <w:rFonts w:hint="eastAsia"/>
                <w:sz w:val="24"/>
              </w:rPr>
              <w:t>出事井井有条，对待自己决定的事情会坚持到底，对待生活乐观积极向上，领导能力较强。</w:t>
            </w:r>
          </w:p>
        </w:tc>
        <w:tc>
          <w:tcPr>
            <w:tcW w:w="3290" w:type="dxa"/>
            <w:vAlign w:val="center"/>
          </w:tcPr>
          <w:p w:rsidR="00A92FBA" w:rsidRPr="003C2D16" w:rsidRDefault="009C066E" w:rsidP="00A92FBA">
            <w:pPr>
              <w:widowControl/>
              <w:spacing w:beforeLines="50" w:before="156" w:afterLines="50" w:after="156"/>
              <w:jc w:val="center"/>
              <w:rPr>
                <w:rStyle w:val="apple-style-span"/>
                <w:sz w:val="24"/>
              </w:rPr>
            </w:pPr>
            <w:r>
              <w:rPr>
                <w:rStyle w:val="apple-style-span"/>
                <w:rFonts w:hint="eastAsia"/>
                <w:sz w:val="24"/>
              </w:rPr>
              <w:t>对不同场合的把握要加强，</w:t>
            </w:r>
            <w:r w:rsidR="00A92FBA" w:rsidRPr="003C2D16">
              <w:rPr>
                <w:rStyle w:val="apple-style-span"/>
                <w:rFonts w:hint="eastAsia"/>
                <w:sz w:val="24"/>
              </w:rPr>
              <w:t>有时话比较少</w:t>
            </w:r>
            <w:r>
              <w:rPr>
                <w:rStyle w:val="apple-style-span"/>
                <w:rFonts w:hint="eastAsia"/>
                <w:sz w:val="24"/>
              </w:rPr>
              <w:t>，英语口语较弱</w:t>
            </w:r>
          </w:p>
        </w:tc>
      </w:tr>
    </w:tbl>
    <w:p w:rsidR="00A0487A" w:rsidRPr="006C3F4F" w:rsidRDefault="00A76B41" w:rsidP="006C3F4F">
      <w:pPr>
        <w:tabs>
          <w:tab w:val="left" w:pos="993"/>
        </w:tabs>
        <w:spacing w:line="360" w:lineRule="auto"/>
        <w:ind w:leftChars="136" w:left="286" w:firstLineChars="147" w:firstLine="413"/>
        <w:rPr>
          <w:rFonts w:ascii="宋体" w:hAnsi="宋体"/>
          <w:b/>
          <w:sz w:val="28"/>
          <w:szCs w:val="28"/>
        </w:rPr>
      </w:pPr>
      <w:bookmarkStart w:id="2" w:name="cz9"/>
      <w:r w:rsidRPr="006C3F4F">
        <w:rPr>
          <w:rFonts w:ascii="宋体" w:hAnsi="宋体" w:hint="eastAsia"/>
          <w:b/>
          <w:sz w:val="28"/>
          <w:szCs w:val="28"/>
        </w:rPr>
        <w:t>3.</w:t>
      </w:r>
      <w:r w:rsidR="00A0487A" w:rsidRPr="006C3F4F">
        <w:rPr>
          <w:rFonts w:ascii="宋体" w:hAnsi="宋体" w:hint="eastAsia"/>
          <w:b/>
          <w:sz w:val="28"/>
          <w:szCs w:val="28"/>
        </w:rPr>
        <w:t>ＳＷＯＴ分析</w:t>
      </w:r>
    </w:p>
    <w:bookmarkEnd w:id="2"/>
    <w:p w:rsidR="00A0487A" w:rsidRPr="006C3F4F" w:rsidRDefault="00A76B41" w:rsidP="006C3F4F">
      <w:pPr>
        <w:tabs>
          <w:tab w:val="left" w:pos="993"/>
        </w:tabs>
        <w:spacing w:line="360" w:lineRule="auto"/>
        <w:ind w:leftChars="136" w:left="286" w:firstLineChars="147" w:firstLine="413"/>
        <w:rPr>
          <w:rFonts w:ascii="宋体" w:hAnsi="宋体"/>
          <w:b/>
          <w:sz w:val="28"/>
          <w:szCs w:val="28"/>
        </w:rPr>
      </w:pPr>
      <w:r w:rsidRPr="006C3F4F">
        <w:rPr>
          <w:rFonts w:ascii="宋体" w:hAnsi="宋体" w:hint="eastAsia"/>
          <w:b/>
          <w:sz w:val="28"/>
          <w:szCs w:val="28"/>
        </w:rPr>
        <w:t>（</w:t>
      </w:r>
      <w:r w:rsidR="00A0487A" w:rsidRPr="006C3F4F">
        <w:rPr>
          <w:rFonts w:ascii="宋体" w:hAnsi="宋体" w:hint="eastAsia"/>
          <w:b/>
          <w:sz w:val="28"/>
          <w:szCs w:val="28"/>
        </w:rPr>
        <w:t>1</w:t>
      </w:r>
      <w:r w:rsidRPr="006C3F4F">
        <w:rPr>
          <w:rFonts w:ascii="宋体" w:hAnsi="宋体" w:hint="eastAsia"/>
          <w:b/>
          <w:sz w:val="28"/>
          <w:szCs w:val="28"/>
        </w:rPr>
        <w:t>）</w:t>
      </w:r>
      <w:r w:rsidR="00A0487A" w:rsidRPr="006C3F4F">
        <w:rPr>
          <w:rFonts w:ascii="宋体" w:hAnsi="宋体"/>
          <w:b/>
          <w:sz w:val="28"/>
          <w:szCs w:val="28"/>
        </w:rPr>
        <w:t>我的优势(strength)及其使用</w:t>
      </w:r>
    </w:p>
    <w:p w:rsidR="00A0487A" w:rsidRPr="003C2D16" w:rsidRDefault="00A0487A" w:rsidP="00C25058">
      <w:pPr>
        <w:tabs>
          <w:tab w:val="left" w:pos="993"/>
        </w:tabs>
        <w:spacing w:line="360" w:lineRule="auto"/>
        <w:ind w:leftChars="136" w:left="286" w:firstLineChars="200" w:firstLine="480"/>
        <w:rPr>
          <w:rFonts w:ascii="宋体" w:hAnsi="宋体"/>
          <w:sz w:val="24"/>
        </w:rPr>
      </w:pPr>
      <w:r w:rsidRPr="003C2D16">
        <w:rPr>
          <w:rFonts w:ascii="宋体" w:hAnsi="宋体" w:hint="eastAsia"/>
          <w:color w:val="000000"/>
          <w:sz w:val="24"/>
        </w:rPr>
        <w:t>我细心认真，</w:t>
      </w:r>
      <w:r w:rsidR="00A22B30" w:rsidRPr="003C2D16">
        <w:rPr>
          <w:rFonts w:ascii="宋体" w:hAnsi="宋体" w:hint="eastAsia"/>
          <w:color w:val="000000"/>
          <w:sz w:val="24"/>
        </w:rPr>
        <w:t>学习主动性强，注重效率。作为工业设计的学生，有较强的绘画基础，绘画作品多次受到好评。</w:t>
      </w:r>
      <w:r w:rsidR="00A46C3F">
        <w:rPr>
          <w:rFonts w:ascii="宋体" w:hAnsi="宋体" w:hint="eastAsia"/>
          <w:color w:val="000000"/>
          <w:sz w:val="24"/>
        </w:rPr>
        <w:t>善于总结，将自己过去设计的东西完全保存，并为将来所用。</w:t>
      </w:r>
      <w:r w:rsidR="00A22B30" w:rsidRPr="003C2D16">
        <w:rPr>
          <w:rFonts w:ascii="宋体" w:hAnsi="宋体" w:hint="eastAsia"/>
          <w:color w:val="000000"/>
          <w:sz w:val="24"/>
        </w:rPr>
        <w:t>积极热情，有责任感，</w:t>
      </w:r>
      <w:r w:rsidRPr="003C2D16">
        <w:rPr>
          <w:rFonts w:ascii="宋体" w:hAnsi="宋体" w:hint="eastAsia"/>
          <w:color w:val="000000"/>
          <w:sz w:val="24"/>
        </w:rPr>
        <w:t>这让我对自己的</w:t>
      </w:r>
      <w:r w:rsidR="00A22B30" w:rsidRPr="003C2D16">
        <w:rPr>
          <w:rFonts w:ascii="宋体" w:hAnsi="宋体" w:hint="eastAsia"/>
          <w:color w:val="000000"/>
          <w:sz w:val="24"/>
        </w:rPr>
        <w:t>学生</w:t>
      </w:r>
      <w:r w:rsidRPr="003C2D16">
        <w:rPr>
          <w:rFonts w:ascii="宋体" w:hAnsi="宋体" w:hint="eastAsia"/>
          <w:color w:val="000000"/>
          <w:sz w:val="24"/>
        </w:rPr>
        <w:t>工作尽职尽责，</w:t>
      </w:r>
      <w:r w:rsidR="00A22B30" w:rsidRPr="003C2D16">
        <w:rPr>
          <w:rFonts w:ascii="宋体" w:hAnsi="宋体" w:hint="eastAsia"/>
          <w:color w:val="000000"/>
          <w:sz w:val="24"/>
        </w:rPr>
        <w:t>经常能在强大的压力下，发挥出自己的潜力</w:t>
      </w:r>
      <w:r w:rsidRPr="003C2D16">
        <w:rPr>
          <w:rFonts w:ascii="宋体" w:hAnsi="宋体" w:hint="eastAsia"/>
          <w:color w:val="000000"/>
          <w:sz w:val="24"/>
        </w:rPr>
        <w:t>。</w:t>
      </w:r>
      <w:r w:rsidR="00C25058" w:rsidRPr="003C2D16">
        <w:rPr>
          <w:rFonts w:ascii="宋体" w:hAnsi="宋体" w:hint="eastAsia"/>
          <w:color w:val="000000"/>
          <w:sz w:val="24"/>
        </w:rPr>
        <w:t>我爱好广泛，在艺术和体育上，都有自己的特长。我因参加校、院学生会等组织，有了广泛的人际关系。</w:t>
      </w:r>
      <w:r w:rsidRPr="003C2D16">
        <w:rPr>
          <w:rFonts w:ascii="宋体" w:hAnsi="宋体" w:hint="eastAsia"/>
          <w:color w:val="000000"/>
          <w:sz w:val="24"/>
        </w:rPr>
        <w:t>我相信发挥好自己的优势就有了振翅的一只翅膀。</w:t>
      </w:r>
    </w:p>
    <w:p w:rsidR="00A0487A" w:rsidRPr="006C3F4F" w:rsidRDefault="00A76B41" w:rsidP="006C3F4F">
      <w:pPr>
        <w:tabs>
          <w:tab w:val="left" w:pos="993"/>
        </w:tabs>
        <w:spacing w:line="360" w:lineRule="auto"/>
        <w:ind w:leftChars="136" w:left="286" w:firstLineChars="147" w:firstLine="413"/>
        <w:rPr>
          <w:rFonts w:ascii="宋体" w:hAnsi="宋体"/>
          <w:b/>
          <w:sz w:val="28"/>
          <w:szCs w:val="28"/>
        </w:rPr>
      </w:pPr>
      <w:r w:rsidRPr="006C3F4F">
        <w:rPr>
          <w:rFonts w:ascii="宋体" w:hAnsi="宋体" w:hint="eastAsia"/>
          <w:b/>
          <w:sz w:val="28"/>
          <w:szCs w:val="28"/>
        </w:rPr>
        <w:t>（</w:t>
      </w:r>
      <w:r w:rsidR="00A0487A" w:rsidRPr="006C3F4F">
        <w:rPr>
          <w:rFonts w:ascii="宋体" w:hAnsi="宋体" w:hint="eastAsia"/>
          <w:b/>
          <w:sz w:val="28"/>
          <w:szCs w:val="28"/>
        </w:rPr>
        <w:t>2</w:t>
      </w:r>
      <w:r w:rsidRPr="006C3F4F">
        <w:rPr>
          <w:rFonts w:ascii="宋体" w:hAnsi="宋体" w:hint="eastAsia"/>
          <w:b/>
          <w:sz w:val="28"/>
          <w:szCs w:val="28"/>
        </w:rPr>
        <w:t>）</w:t>
      </w:r>
      <w:r w:rsidR="00A0487A" w:rsidRPr="006C3F4F">
        <w:rPr>
          <w:rFonts w:ascii="宋体" w:hAnsi="宋体"/>
          <w:b/>
          <w:sz w:val="28"/>
          <w:szCs w:val="28"/>
        </w:rPr>
        <w:t>我的弱势(weakness)及其弥补</w:t>
      </w:r>
    </w:p>
    <w:p w:rsidR="00A0487A" w:rsidRPr="003C2D16" w:rsidRDefault="00A0487A" w:rsidP="00C15880">
      <w:pPr>
        <w:tabs>
          <w:tab w:val="left" w:pos="993"/>
        </w:tabs>
        <w:spacing w:line="360" w:lineRule="auto"/>
        <w:ind w:leftChars="136" w:left="286" w:firstLineChars="200" w:firstLine="480"/>
        <w:rPr>
          <w:rFonts w:ascii="宋体" w:hAnsi="宋体"/>
          <w:sz w:val="24"/>
        </w:rPr>
      </w:pPr>
      <w:r w:rsidRPr="003C2D16">
        <w:rPr>
          <w:rFonts w:ascii="宋体" w:hAnsi="宋体" w:hint="eastAsia"/>
          <w:sz w:val="24"/>
        </w:rPr>
        <w:t>遇事缺乏自己的主见，</w:t>
      </w:r>
      <w:r w:rsidR="00C15880" w:rsidRPr="003C2D16">
        <w:rPr>
          <w:rFonts w:ascii="宋体" w:hAnsi="宋体" w:hint="eastAsia"/>
          <w:sz w:val="24"/>
        </w:rPr>
        <w:t>做判断</w:t>
      </w:r>
      <w:r w:rsidR="00AF33CC">
        <w:rPr>
          <w:rFonts w:ascii="宋体" w:hAnsi="宋体" w:hint="eastAsia"/>
          <w:sz w:val="24"/>
        </w:rPr>
        <w:t>时</w:t>
      </w:r>
      <w:r w:rsidR="00C15880" w:rsidRPr="003C2D16">
        <w:rPr>
          <w:rFonts w:ascii="宋体" w:hAnsi="宋体" w:hint="eastAsia"/>
          <w:sz w:val="24"/>
        </w:rPr>
        <w:t>容易犹豫不决</w:t>
      </w:r>
      <w:r w:rsidRPr="003C2D16">
        <w:rPr>
          <w:rFonts w:ascii="宋体" w:hAnsi="宋体" w:hint="eastAsia"/>
          <w:sz w:val="24"/>
        </w:rPr>
        <w:t>，</w:t>
      </w:r>
      <w:r w:rsidR="00C15880" w:rsidRPr="003C2D16">
        <w:rPr>
          <w:rFonts w:ascii="宋体" w:hAnsi="宋体" w:hint="eastAsia"/>
          <w:sz w:val="24"/>
        </w:rPr>
        <w:t>不过我一直在克服这一缺点</w:t>
      </w:r>
      <w:r w:rsidRPr="003C2D16">
        <w:rPr>
          <w:rFonts w:ascii="宋体" w:hAnsi="宋体" w:hint="eastAsia"/>
          <w:sz w:val="24"/>
        </w:rPr>
        <w:t>。</w:t>
      </w:r>
      <w:r w:rsidR="001C1DB5" w:rsidRPr="003C2D16">
        <w:rPr>
          <w:rFonts w:ascii="宋体" w:hAnsi="宋体" w:hint="eastAsia"/>
          <w:sz w:val="24"/>
        </w:rPr>
        <w:t>经常会在做决定时，对自己进行心理暗示，果断处理。做事易急于求成，急切完成大量工作任务，</w:t>
      </w:r>
      <w:r w:rsidR="00D40802" w:rsidRPr="003C2D16">
        <w:rPr>
          <w:rFonts w:ascii="宋体" w:hAnsi="宋体" w:hint="eastAsia"/>
          <w:sz w:val="24"/>
        </w:rPr>
        <w:t>而且事物不分轻重，</w:t>
      </w:r>
      <w:r w:rsidR="001C1DB5" w:rsidRPr="003C2D16">
        <w:rPr>
          <w:rFonts w:ascii="宋体" w:hAnsi="宋体" w:hint="eastAsia"/>
          <w:sz w:val="24"/>
        </w:rPr>
        <w:t>这也让我经常处于较为疲惫的状态，对自己的长期发展十分不利，因此我也不断改变自己的思维</w:t>
      </w:r>
      <w:r w:rsidR="00D40802" w:rsidRPr="003C2D16">
        <w:rPr>
          <w:rFonts w:ascii="宋体" w:hAnsi="宋体" w:hint="eastAsia"/>
          <w:sz w:val="24"/>
        </w:rPr>
        <w:t>方式，凡是要循序渐进，分清事物的主次关系，逐一攻破难题。</w:t>
      </w:r>
    </w:p>
    <w:p w:rsidR="00A0487A" w:rsidRPr="006C3F4F" w:rsidRDefault="00A76B41" w:rsidP="006C3F4F">
      <w:pPr>
        <w:tabs>
          <w:tab w:val="left" w:pos="993"/>
        </w:tabs>
        <w:spacing w:line="360" w:lineRule="auto"/>
        <w:ind w:leftChars="136" w:left="286" w:firstLineChars="147" w:firstLine="413"/>
        <w:rPr>
          <w:rFonts w:ascii="宋体" w:hAnsi="宋体"/>
          <w:b/>
          <w:sz w:val="28"/>
          <w:szCs w:val="28"/>
        </w:rPr>
      </w:pPr>
      <w:r w:rsidRPr="006C3F4F">
        <w:rPr>
          <w:rFonts w:ascii="宋体" w:hAnsi="宋体" w:hint="eastAsia"/>
          <w:b/>
          <w:sz w:val="28"/>
          <w:szCs w:val="28"/>
        </w:rPr>
        <w:t>(</w:t>
      </w:r>
      <w:r w:rsidR="00A0487A" w:rsidRPr="006C3F4F">
        <w:rPr>
          <w:rFonts w:ascii="宋体" w:hAnsi="宋体" w:hint="eastAsia"/>
          <w:b/>
          <w:sz w:val="28"/>
          <w:szCs w:val="28"/>
        </w:rPr>
        <w:t>3</w:t>
      </w:r>
      <w:r w:rsidRPr="006C3F4F">
        <w:rPr>
          <w:rFonts w:ascii="宋体" w:hAnsi="宋体" w:hint="eastAsia"/>
          <w:b/>
          <w:sz w:val="28"/>
          <w:szCs w:val="28"/>
        </w:rPr>
        <w:t>)</w:t>
      </w:r>
      <w:r w:rsidR="00A0487A" w:rsidRPr="006C3F4F">
        <w:rPr>
          <w:rFonts w:ascii="宋体" w:hAnsi="宋体"/>
          <w:b/>
          <w:sz w:val="28"/>
          <w:szCs w:val="28"/>
        </w:rPr>
        <w:t>我的机会(opportunity)及其利用</w:t>
      </w:r>
    </w:p>
    <w:p w:rsidR="00A0487A" w:rsidRPr="003C2D16" w:rsidRDefault="00DD5D92" w:rsidP="009C71F8">
      <w:pPr>
        <w:tabs>
          <w:tab w:val="left" w:pos="993"/>
        </w:tabs>
        <w:spacing w:line="360" w:lineRule="auto"/>
        <w:ind w:leftChars="136" w:left="286" w:firstLineChars="200" w:firstLine="480"/>
        <w:rPr>
          <w:rFonts w:ascii="宋体" w:hAnsi="宋体"/>
          <w:sz w:val="24"/>
        </w:rPr>
      </w:pPr>
      <w:r w:rsidRPr="003C2D16">
        <w:rPr>
          <w:rFonts w:ascii="宋体" w:hAnsi="宋体" w:hint="eastAsia"/>
          <w:sz w:val="24"/>
        </w:rPr>
        <w:t>在进入大学这个广阔的交流与学习的平台，我的机遇越来越多，学生会纳新，我积极参加报名，并成功加入</w:t>
      </w:r>
      <w:r w:rsidR="00A0487A" w:rsidRPr="003C2D16">
        <w:rPr>
          <w:rFonts w:ascii="宋体" w:hAnsi="宋体" w:hint="eastAsia"/>
          <w:sz w:val="24"/>
        </w:rPr>
        <w:t>了校学生会宣传部，</w:t>
      </w:r>
      <w:r w:rsidRPr="003C2D16">
        <w:rPr>
          <w:rFonts w:ascii="宋体" w:hAnsi="宋体" w:hint="eastAsia"/>
          <w:sz w:val="24"/>
        </w:rPr>
        <w:t>在这里我得到发展锻炼自己的机会就更多</w:t>
      </w:r>
      <w:r w:rsidR="00A0487A" w:rsidRPr="003C2D16">
        <w:rPr>
          <w:rFonts w:ascii="宋体" w:hAnsi="宋体" w:hint="eastAsia"/>
          <w:sz w:val="24"/>
        </w:rPr>
        <w:t>。当然，</w:t>
      </w:r>
      <w:r w:rsidRPr="003C2D16">
        <w:rPr>
          <w:rFonts w:ascii="宋体" w:hAnsi="宋体" w:hint="eastAsia"/>
          <w:sz w:val="24"/>
        </w:rPr>
        <w:t>我也把握住了机会，有了大一一年的奋斗，我成功的竞聘成为</w:t>
      </w:r>
      <w:r w:rsidR="009C71F8" w:rsidRPr="003C2D16">
        <w:rPr>
          <w:rFonts w:ascii="宋体" w:hAnsi="宋体" w:hint="eastAsia"/>
          <w:sz w:val="24"/>
        </w:rPr>
        <w:t>宣传部副部长，这对于我的把握算是一种回报。</w:t>
      </w:r>
    </w:p>
    <w:p w:rsidR="009C71F8" w:rsidRPr="003C2D16" w:rsidRDefault="009C71F8" w:rsidP="009C71F8">
      <w:pPr>
        <w:tabs>
          <w:tab w:val="left" w:pos="993"/>
        </w:tabs>
        <w:spacing w:line="360" w:lineRule="auto"/>
        <w:ind w:leftChars="136" w:left="286" w:firstLineChars="200" w:firstLine="480"/>
        <w:rPr>
          <w:rFonts w:ascii="宋体" w:hAnsi="宋体"/>
          <w:sz w:val="24"/>
        </w:rPr>
      </w:pPr>
      <w:r w:rsidRPr="003C2D16">
        <w:rPr>
          <w:rFonts w:ascii="宋体" w:hAnsi="宋体" w:hint="eastAsia"/>
          <w:sz w:val="24"/>
        </w:rPr>
        <w:t>在校外，我把握住与一家杂志公司合作的机会，为其制作logo等一系列标志产品。虽然刚刚起步，但我相信，有这样的</w:t>
      </w:r>
      <w:proofErr w:type="gramStart"/>
      <w:r w:rsidRPr="003C2D16">
        <w:rPr>
          <w:rFonts w:ascii="宋体" w:hAnsi="宋体" w:hint="eastAsia"/>
          <w:sz w:val="24"/>
        </w:rPr>
        <w:t>一</w:t>
      </w:r>
      <w:proofErr w:type="gramEnd"/>
      <w:r w:rsidRPr="003C2D16">
        <w:rPr>
          <w:rFonts w:ascii="宋体" w:hAnsi="宋体" w:hint="eastAsia"/>
          <w:sz w:val="24"/>
        </w:rPr>
        <w:t>小步，就会有明天的一大步。</w:t>
      </w:r>
    </w:p>
    <w:p w:rsidR="00A0487A" w:rsidRPr="006C3F4F" w:rsidRDefault="00A76B41" w:rsidP="006C3F4F">
      <w:pPr>
        <w:tabs>
          <w:tab w:val="left" w:pos="993"/>
        </w:tabs>
        <w:spacing w:line="360" w:lineRule="auto"/>
        <w:ind w:leftChars="136" w:left="286" w:firstLineChars="147" w:firstLine="413"/>
        <w:rPr>
          <w:rFonts w:ascii="宋体" w:hAnsi="宋体"/>
          <w:b/>
          <w:sz w:val="28"/>
          <w:szCs w:val="28"/>
        </w:rPr>
      </w:pPr>
      <w:r w:rsidRPr="006C3F4F">
        <w:rPr>
          <w:rFonts w:ascii="宋体" w:hAnsi="宋体" w:hint="eastAsia"/>
          <w:b/>
          <w:sz w:val="28"/>
          <w:szCs w:val="28"/>
        </w:rPr>
        <w:t>(</w:t>
      </w:r>
      <w:r w:rsidR="00A0487A" w:rsidRPr="006C3F4F">
        <w:rPr>
          <w:rFonts w:ascii="宋体" w:hAnsi="宋体" w:hint="eastAsia"/>
          <w:b/>
          <w:sz w:val="28"/>
          <w:szCs w:val="28"/>
        </w:rPr>
        <w:t>4</w:t>
      </w:r>
      <w:r w:rsidRPr="006C3F4F">
        <w:rPr>
          <w:rFonts w:ascii="宋体" w:hAnsi="宋体" w:hint="eastAsia"/>
          <w:b/>
          <w:sz w:val="28"/>
          <w:szCs w:val="28"/>
        </w:rPr>
        <w:t>)</w:t>
      </w:r>
      <w:r w:rsidR="00A0487A" w:rsidRPr="006C3F4F">
        <w:rPr>
          <w:rFonts w:ascii="宋体" w:hAnsi="宋体"/>
          <w:b/>
          <w:sz w:val="28"/>
          <w:szCs w:val="28"/>
        </w:rPr>
        <w:t>我面临的威胁(threat)及其排除</w:t>
      </w:r>
    </w:p>
    <w:p w:rsidR="00A0487A" w:rsidRPr="003C2D16" w:rsidRDefault="00A0487A" w:rsidP="003C2D16">
      <w:pPr>
        <w:tabs>
          <w:tab w:val="left" w:pos="993"/>
        </w:tabs>
        <w:spacing w:line="360" w:lineRule="auto"/>
        <w:ind w:leftChars="136" w:left="286" w:firstLineChars="200" w:firstLine="480"/>
        <w:rPr>
          <w:rFonts w:ascii="宋体" w:hAnsi="宋体"/>
          <w:sz w:val="24"/>
        </w:rPr>
      </w:pPr>
      <w:r w:rsidRPr="003C2D16">
        <w:rPr>
          <w:rFonts w:ascii="宋体" w:hAnsi="宋体" w:hint="eastAsia"/>
          <w:sz w:val="24"/>
        </w:rPr>
        <w:lastRenderedPageBreak/>
        <w:t>时间安排</w:t>
      </w:r>
      <w:r w:rsidR="009C71F8" w:rsidRPr="003C2D16">
        <w:rPr>
          <w:rFonts w:ascii="宋体" w:hAnsi="宋体" w:hint="eastAsia"/>
          <w:sz w:val="24"/>
        </w:rPr>
        <w:t>不够</w:t>
      </w:r>
      <w:r w:rsidRPr="003C2D16">
        <w:rPr>
          <w:rFonts w:ascii="宋体" w:hAnsi="宋体" w:hint="eastAsia"/>
          <w:sz w:val="24"/>
        </w:rPr>
        <w:t>合理，</w:t>
      </w:r>
      <w:r w:rsidR="009C71F8" w:rsidRPr="003C2D16">
        <w:rPr>
          <w:rFonts w:ascii="宋体" w:hAnsi="宋体" w:hint="eastAsia"/>
          <w:sz w:val="24"/>
        </w:rPr>
        <w:t>从班级事务到学生会的工作</w:t>
      </w:r>
      <w:r w:rsidRPr="003C2D16">
        <w:rPr>
          <w:rFonts w:ascii="宋体" w:hAnsi="宋体" w:hint="eastAsia"/>
          <w:sz w:val="24"/>
        </w:rPr>
        <w:t>，</w:t>
      </w:r>
      <w:r w:rsidR="009C71F8" w:rsidRPr="003C2D16">
        <w:rPr>
          <w:rFonts w:ascii="宋体" w:hAnsi="宋体" w:hint="eastAsia"/>
          <w:sz w:val="24"/>
        </w:rPr>
        <w:t>分去了较大的精力，经常会导致工作堆积，精神压力增大，</w:t>
      </w:r>
      <w:r w:rsidR="00BC1595" w:rsidRPr="003C2D16">
        <w:rPr>
          <w:rFonts w:ascii="宋体" w:hAnsi="宋体" w:hint="eastAsia"/>
          <w:sz w:val="24"/>
        </w:rPr>
        <w:t>造成</w:t>
      </w:r>
      <w:r w:rsidRPr="003C2D16">
        <w:rPr>
          <w:rFonts w:ascii="宋体" w:hAnsi="宋体" w:hint="eastAsia"/>
          <w:sz w:val="24"/>
        </w:rPr>
        <w:t>学习上的时间分配过少，</w:t>
      </w:r>
      <w:r w:rsidR="00BC1595" w:rsidRPr="003C2D16">
        <w:rPr>
          <w:rFonts w:ascii="宋体" w:hAnsi="宋体" w:hint="eastAsia"/>
          <w:sz w:val="24"/>
        </w:rPr>
        <w:t>因此成绩难以趋于稳定，基于专业的不同，也很少有时间参加设计展、听讲座之类的活动</w:t>
      </w:r>
      <w:r w:rsidRPr="003C2D16">
        <w:rPr>
          <w:rFonts w:ascii="宋体" w:hAnsi="宋体" w:hint="eastAsia"/>
          <w:sz w:val="24"/>
        </w:rPr>
        <w:t>。这些威胁常常会</w:t>
      </w:r>
      <w:r w:rsidR="00BC1595" w:rsidRPr="003C2D16">
        <w:rPr>
          <w:rFonts w:ascii="宋体" w:hAnsi="宋体" w:hint="eastAsia"/>
          <w:sz w:val="24"/>
        </w:rPr>
        <w:t>困扰我</w:t>
      </w:r>
      <w:r w:rsidRPr="003C2D16">
        <w:rPr>
          <w:rFonts w:ascii="宋体" w:hAnsi="宋体" w:hint="eastAsia"/>
          <w:sz w:val="24"/>
        </w:rPr>
        <w:t>，不能积极地从根本上解决。在未来的大学生活里需要我一步一步分析清楚问题，和谐的处理好它们。</w:t>
      </w:r>
    </w:p>
    <w:p w:rsidR="00A92FBA" w:rsidRPr="006C3F4F" w:rsidRDefault="00A76B41" w:rsidP="00A0487A">
      <w:pPr>
        <w:tabs>
          <w:tab w:val="left" w:pos="993"/>
        </w:tabs>
        <w:spacing w:line="360" w:lineRule="auto"/>
        <w:ind w:left="285"/>
        <w:rPr>
          <w:rFonts w:ascii="宋体" w:hAnsi="宋体"/>
          <w:b/>
          <w:sz w:val="28"/>
          <w:szCs w:val="28"/>
        </w:rPr>
      </w:pPr>
      <w:r w:rsidRPr="006C3F4F">
        <w:rPr>
          <w:rFonts w:ascii="宋体" w:hAnsi="宋体" w:hint="eastAsia"/>
          <w:b/>
          <w:sz w:val="28"/>
          <w:szCs w:val="28"/>
        </w:rPr>
        <w:t>4.个人性格分析</w:t>
      </w:r>
    </w:p>
    <w:p w:rsidR="00B203B0" w:rsidRPr="006C3F4F" w:rsidRDefault="00B203B0" w:rsidP="00A0487A">
      <w:pPr>
        <w:tabs>
          <w:tab w:val="left" w:pos="993"/>
        </w:tabs>
        <w:spacing w:line="360" w:lineRule="auto"/>
        <w:ind w:left="285"/>
        <w:rPr>
          <w:rFonts w:ascii="宋体" w:hAnsi="宋体"/>
          <w:b/>
          <w:sz w:val="28"/>
          <w:szCs w:val="28"/>
        </w:rPr>
      </w:pPr>
      <w:r w:rsidRPr="006C3F4F">
        <w:rPr>
          <w:rFonts w:ascii="宋体" w:hAnsi="宋体" w:hint="eastAsia"/>
          <w:b/>
          <w:sz w:val="28"/>
          <w:szCs w:val="28"/>
        </w:rPr>
        <w:t xml:space="preserve"> （1）性格</w:t>
      </w:r>
    </w:p>
    <w:p w:rsidR="00B203B0" w:rsidRDefault="00B203B0" w:rsidP="0077673C">
      <w:pPr>
        <w:tabs>
          <w:tab w:val="left" w:pos="993"/>
        </w:tabs>
        <w:spacing w:line="360" w:lineRule="auto"/>
        <w:ind w:leftChars="136" w:left="286" w:firstLineChars="200" w:firstLine="480"/>
        <w:rPr>
          <w:rFonts w:ascii="宋体" w:hAnsi="宋体"/>
          <w:sz w:val="24"/>
        </w:rPr>
      </w:pPr>
      <w:r>
        <w:rPr>
          <w:rFonts w:ascii="宋体" w:hAnsi="宋体" w:hint="eastAsia"/>
          <w:sz w:val="24"/>
        </w:rPr>
        <w:t>我性格</w:t>
      </w:r>
      <w:r w:rsidR="00FF5715">
        <w:rPr>
          <w:rFonts w:ascii="宋体" w:hAnsi="宋体" w:hint="eastAsia"/>
          <w:sz w:val="24"/>
        </w:rPr>
        <w:t>偏</w:t>
      </w:r>
      <w:r>
        <w:rPr>
          <w:rFonts w:ascii="宋体" w:hAnsi="宋体" w:hint="eastAsia"/>
          <w:sz w:val="24"/>
        </w:rPr>
        <w:t>内向，但拥有不少的工作经历之后，对于一些为人处事方面的问题，已经有了一些解决的办法，在大学期间，人际网络建立后，我的性格便开始转向外向。这样的改变是缓慢的，我也相信，质的飞跃必须有量的积累，改变只是时间的问题。</w:t>
      </w:r>
    </w:p>
    <w:p w:rsidR="00AE3B35" w:rsidRPr="00AE3B35" w:rsidRDefault="00AE3B35" w:rsidP="0077673C">
      <w:pPr>
        <w:tabs>
          <w:tab w:val="left" w:pos="993"/>
        </w:tabs>
        <w:spacing w:line="360" w:lineRule="auto"/>
        <w:ind w:leftChars="136" w:left="286" w:firstLineChars="200" w:firstLine="480"/>
        <w:rPr>
          <w:rFonts w:ascii="宋体" w:hAnsi="宋体"/>
          <w:sz w:val="24"/>
        </w:rPr>
      </w:pPr>
      <w:r>
        <w:rPr>
          <w:rFonts w:ascii="宋体" w:hAnsi="宋体" w:hint="eastAsia"/>
          <w:sz w:val="24"/>
        </w:rPr>
        <w:t>我的性格使我能够完全专注一件事情，并坚持到底，不完成不罢休。同时也容易受虚荣心的影响，盲目做一些好面子的事情，往往也会因此而完成本不愿意做的事情，利弊皆有。</w:t>
      </w:r>
    </w:p>
    <w:p w:rsidR="00B203B0" w:rsidRPr="006C3F4F" w:rsidRDefault="00B203B0" w:rsidP="00A0487A">
      <w:pPr>
        <w:tabs>
          <w:tab w:val="left" w:pos="993"/>
        </w:tabs>
        <w:spacing w:line="360" w:lineRule="auto"/>
        <w:ind w:left="285"/>
        <w:rPr>
          <w:rFonts w:ascii="宋体" w:hAnsi="宋体"/>
          <w:b/>
          <w:sz w:val="28"/>
          <w:szCs w:val="28"/>
        </w:rPr>
      </w:pPr>
      <w:r w:rsidRPr="006C3F4F">
        <w:rPr>
          <w:rFonts w:ascii="宋体" w:hAnsi="宋体" w:hint="eastAsia"/>
          <w:sz w:val="28"/>
          <w:szCs w:val="28"/>
        </w:rPr>
        <w:t xml:space="preserve"> </w:t>
      </w:r>
      <w:r w:rsidRPr="006C3F4F">
        <w:rPr>
          <w:rFonts w:ascii="宋体" w:hAnsi="宋体" w:hint="eastAsia"/>
          <w:b/>
          <w:sz w:val="28"/>
          <w:szCs w:val="28"/>
        </w:rPr>
        <w:t>（2）兴趣</w:t>
      </w:r>
    </w:p>
    <w:p w:rsidR="00B203B0" w:rsidRPr="00AE3B35" w:rsidRDefault="009C066E" w:rsidP="00216C12">
      <w:pPr>
        <w:tabs>
          <w:tab w:val="left" w:pos="993"/>
        </w:tabs>
        <w:spacing w:line="360" w:lineRule="auto"/>
        <w:ind w:leftChars="136" w:left="286" w:firstLineChars="200" w:firstLine="480"/>
        <w:rPr>
          <w:rFonts w:ascii="宋体" w:hAnsi="宋体"/>
          <w:sz w:val="24"/>
        </w:rPr>
      </w:pPr>
      <w:r w:rsidRPr="00AE3B35">
        <w:rPr>
          <w:rFonts w:ascii="宋体" w:hAnsi="宋体" w:hint="eastAsia"/>
          <w:sz w:val="24"/>
        </w:rPr>
        <w:t>我兴趣广泛，喜欢绘画、摄影、足球等，能拥有广泛的爱好离不开家中的培养与支持，绘画这一爱好已不是单纯的兴趣，而已经成为我今后寻求工作的一项基本的技能了，兴趣的培养</w:t>
      </w:r>
      <w:r w:rsidR="00FF5715" w:rsidRPr="00AE3B35">
        <w:rPr>
          <w:rFonts w:ascii="宋体" w:hAnsi="宋体" w:hint="eastAsia"/>
          <w:sz w:val="24"/>
        </w:rPr>
        <w:t>对我的人生改变有着极为重要的作用。</w:t>
      </w:r>
    </w:p>
    <w:p w:rsidR="00FF5715" w:rsidRPr="006C3F4F" w:rsidRDefault="00FF5715" w:rsidP="00A0487A">
      <w:pPr>
        <w:tabs>
          <w:tab w:val="left" w:pos="993"/>
        </w:tabs>
        <w:spacing w:line="360" w:lineRule="auto"/>
        <w:ind w:left="285"/>
        <w:rPr>
          <w:rFonts w:ascii="宋体" w:hAnsi="宋体"/>
          <w:b/>
          <w:sz w:val="28"/>
          <w:szCs w:val="28"/>
        </w:rPr>
      </w:pPr>
      <w:r w:rsidRPr="006C3F4F">
        <w:rPr>
          <w:rFonts w:ascii="宋体" w:hAnsi="宋体" w:hint="eastAsia"/>
          <w:b/>
          <w:sz w:val="28"/>
          <w:szCs w:val="28"/>
        </w:rPr>
        <w:t xml:space="preserve"> （3）职业能力</w:t>
      </w:r>
    </w:p>
    <w:p w:rsidR="00FF5715" w:rsidRDefault="00877498" w:rsidP="00AE3B35">
      <w:pPr>
        <w:tabs>
          <w:tab w:val="left" w:pos="993"/>
        </w:tabs>
        <w:spacing w:line="360" w:lineRule="auto"/>
        <w:ind w:left="285"/>
        <w:rPr>
          <w:rFonts w:ascii="宋体" w:hAnsi="宋体"/>
          <w:sz w:val="24"/>
        </w:rPr>
      </w:pPr>
      <w:r>
        <w:rPr>
          <w:rFonts w:ascii="黑体" w:eastAsia="黑体" w:hint="eastAsia"/>
          <w:b/>
          <w:bCs/>
          <w:noProof/>
          <w:color w:val="000000"/>
          <w:sz w:val="30"/>
          <w:szCs w:val="30"/>
        </w:rPr>
        <w:drawing>
          <wp:anchor distT="0" distB="0" distL="114300" distR="114300" simplePos="0" relativeHeight="251658240" behindDoc="0" locked="0" layoutInCell="1" allowOverlap="1" wp14:anchorId="4DDBCF8E" wp14:editId="04B649F0">
            <wp:simplePos x="0" y="0"/>
            <wp:positionH relativeFrom="column">
              <wp:posOffset>2805430</wp:posOffset>
            </wp:positionH>
            <wp:positionV relativeFrom="paragraph">
              <wp:posOffset>121920</wp:posOffset>
            </wp:positionV>
            <wp:extent cx="2574925" cy="1332230"/>
            <wp:effectExtent l="0" t="0" r="0" b="1270"/>
            <wp:wrapSquare wrapText="bothSides"/>
            <wp:docPr id="2" name="图片 2" descr="C:\Users\robbe6040\Downloads\Sojump_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6040\Downloads\Sojump_Chart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4925" cy="133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5715" w:rsidRPr="00AE3B35">
        <w:rPr>
          <w:rFonts w:ascii="宋体" w:hAnsi="宋体" w:hint="eastAsia"/>
          <w:sz w:val="24"/>
        </w:rPr>
        <w:t xml:space="preserve">  </w:t>
      </w:r>
      <w:r w:rsidR="00216C12">
        <w:rPr>
          <w:rFonts w:ascii="宋体" w:hAnsi="宋体" w:hint="eastAsia"/>
          <w:sz w:val="24"/>
        </w:rPr>
        <w:t xml:space="preserve">  </w:t>
      </w:r>
      <w:r w:rsidR="00FF5715" w:rsidRPr="00AE3B35">
        <w:rPr>
          <w:rFonts w:ascii="宋体" w:hAnsi="宋体" w:hint="eastAsia"/>
          <w:sz w:val="24"/>
        </w:rPr>
        <w:t>我</w:t>
      </w:r>
      <w:r>
        <w:rPr>
          <w:rFonts w:ascii="宋体" w:hAnsi="宋体" w:hint="eastAsia"/>
          <w:sz w:val="24"/>
        </w:rPr>
        <w:t>通过霍兰德职业倾向测试对自己的职业能力进行了测试，我</w:t>
      </w:r>
      <w:r w:rsidR="00FF5715" w:rsidRPr="00AE3B35">
        <w:rPr>
          <w:rFonts w:ascii="宋体" w:hAnsi="宋体" w:hint="eastAsia"/>
          <w:sz w:val="24"/>
        </w:rPr>
        <w:t>的职业能力</w:t>
      </w:r>
      <w:proofErr w:type="gramStart"/>
      <w:r w:rsidR="00FF5715" w:rsidRPr="00AE3B35">
        <w:rPr>
          <w:rFonts w:ascii="宋体" w:hAnsi="宋体" w:hint="eastAsia"/>
          <w:sz w:val="24"/>
        </w:rPr>
        <w:t>偏技术</w:t>
      </w:r>
      <w:proofErr w:type="gramEnd"/>
      <w:r w:rsidR="00FF5715" w:rsidRPr="00AE3B35">
        <w:rPr>
          <w:rFonts w:ascii="宋体" w:hAnsi="宋体" w:hint="eastAsia"/>
          <w:sz w:val="24"/>
        </w:rPr>
        <w:t>和艺术型，我的性格</w:t>
      </w:r>
      <w:r w:rsidR="00AE3B35">
        <w:rPr>
          <w:rFonts w:ascii="宋体" w:hAnsi="宋体" w:hint="eastAsia"/>
          <w:sz w:val="24"/>
        </w:rPr>
        <w:t>决定我偏技术型，而我的专业决定我的今后的职业更偏艺术型</w:t>
      </w:r>
      <w:r w:rsidR="00216C12">
        <w:rPr>
          <w:rFonts w:ascii="宋体" w:hAnsi="宋体" w:hint="eastAsia"/>
          <w:sz w:val="24"/>
        </w:rPr>
        <w:t>，</w:t>
      </w:r>
      <w:r>
        <w:rPr>
          <w:rFonts w:ascii="宋体" w:hAnsi="宋体" w:hint="eastAsia"/>
          <w:sz w:val="24"/>
        </w:rPr>
        <w:t>所以我的个人能力非常符合我所选择的专业，我相信在专业能力的提高下，我的职业倾向会更加稳定，</w:t>
      </w:r>
      <w:r w:rsidR="00216C12">
        <w:rPr>
          <w:rFonts w:ascii="宋体" w:hAnsi="宋体" w:hint="eastAsia"/>
          <w:sz w:val="24"/>
        </w:rPr>
        <w:t>坚信在不断地摸索中，我会达到这一标准的。</w:t>
      </w:r>
    </w:p>
    <w:p w:rsidR="00216C12" w:rsidRPr="006C3F4F" w:rsidRDefault="00216C12" w:rsidP="006C3F4F">
      <w:pPr>
        <w:spacing w:line="360" w:lineRule="auto"/>
        <w:ind w:firstLineChars="98" w:firstLine="275"/>
        <w:rPr>
          <w:rFonts w:ascii="宋体" w:hAnsi="宋体"/>
          <w:b/>
          <w:color w:val="000000"/>
          <w:sz w:val="28"/>
          <w:szCs w:val="28"/>
        </w:rPr>
      </w:pPr>
      <w:r w:rsidRPr="006C3F4F">
        <w:rPr>
          <w:rFonts w:ascii="宋体" w:hAnsi="宋体" w:hint="eastAsia"/>
          <w:b/>
          <w:color w:val="000000"/>
          <w:sz w:val="28"/>
          <w:szCs w:val="28"/>
        </w:rPr>
        <w:t>5. 自我评估小结</w:t>
      </w:r>
    </w:p>
    <w:p w:rsidR="006C3F4F" w:rsidRDefault="006C3F4F" w:rsidP="00877498">
      <w:pPr>
        <w:spacing w:line="360" w:lineRule="auto"/>
        <w:ind w:leftChars="114" w:left="239" w:firstLineChars="200" w:firstLine="480"/>
        <w:rPr>
          <w:rFonts w:ascii="宋体" w:hAnsi="宋体"/>
          <w:color w:val="000000"/>
          <w:sz w:val="24"/>
          <w:szCs w:val="28"/>
        </w:rPr>
      </w:pPr>
      <w:r>
        <w:rPr>
          <w:rFonts w:ascii="宋体" w:hAnsi="宋体" w:hint="eastAsia"/>
          <w:color w:val="000000"/>
          <w:sz w:val="24"/>
          <w:szCs w:val="28"/>
        </w:rPr>
        <w:t>通过以上的360度评估和SWOT分析以及个人特质分析，我对自己有了更</w:t>
      </w:r>
      <w:r>
        <w:rPr>
          <w:rFonts w:ascii="宋体" w:hAnsi="宋体" w:hint="eastAsia"/>
          <w:color w:val="000000"/>
          <w:sz w:val="24"/>
          <w:szCs w:val="28"/>
        </w:rPr>
        <w:lastRenderedPageBreak/>
        <w:t>加清醒的认识。</w:t>
      </w:r>
      <w:bookmarkStart w:id="3" w:name="OLE_LINK2"/>
      <w:r>
        <w:rPr>
          <w:rFonts w:ascii="宋体" w:hAnsi="宋体" w:hint="eastAsia"/>
          <w:color w:val="000000"/>
          <w:sz w:val="24"/>
          <w:szCs w:val="28"/>
        </w:rPr>
        <w:t>孙膑说“知己知彼，百战不殆”，现在我已经完成了第一步“知己”。了解自己，</w:t>
      </w:r>
      <w:bookmarkEnd w:id="3"/>
      <w:r>
        <w:rPr>
          <w:rFonts w:ascii="宋体" w:hAnsi="宋体" w:hint="eastAsia"/>
          <w:color w:val="000000"/>
          <w:sz w:val="24"/>
          <w:szCs w:val="28"/>
        </w:rPr>
        <w:t>才能在大学的学业规划里切合实际地规划自己，不至于规划来的只是空中楼阁；也只有认清自己才是在未来的发展中积极发挥自己的主观能动性，发挥自己的长处的先决条件。当然，发现了劣势缺点就应该积极主动的采取措施去克服劣势，去改正缺点，这才是完善自我，发展自我的正确方法。</w:t>
      </w:r>
    </w:p>
    <w:p w:rsidR="00A92FBA" w:rsidRPr="006C3F4F" w:rsidRDefault="00A92FBA" w:rsidP="00CF774E">
      <w:pPr>
        <w:tabs>
          <w:tab w:val="left" w:pos="993"/>
        </w:tabs>
        <w:spacing w:line="360" w:lineRule="auto"/>
        <w:rPr>
          <w:rFonts w:ascii="宋体" w:hAnsi="宋体"/>
          <w:b/>
          <w:sz w:val="28"/>
          <w:szCs w:val="28"/>
        </w:rPr>
      </w:pPr>
      <w:r w:rsidRPr="006C3F4F">
        <w:rPr>
          <w:rFonts w:ascii="宋体" w:hAnsi="宋体" w:hint="eastAsia"/>
          <w:b/>
          <w:sz w:val="28"/>
          <w:szCs w:val="28"/>
        </w:rPr>
        <w:t>（二） 环境评价</w:t>
      </w:r>
    </w:p>
    <w:p w:rsidR="00A92FBA" w:rsidRPr="006C3F4F" w:rsidRDefault="0080262B" w:rsidP="00BD1FC7">
      <w:pPr>
        <w:tabs>
          <w:tab w:val="left" w:pos="993"/>
        </w:tabs>
        <w:spacing w:line="360" w:lineRule="auto"/>
        <w:ind w:left="285" w:hanging="1"/>
        <w:rPr>
          <w:rFonts w:ascii="宋体" w:hAnsi="宋体"/>
          <w:b/>
          <w:color w:val="000000"/>
          <w:sz w:val="28"/>
          <w:szCs w:val="28"/>
        </w:rPr>
      </w:pPr>
      <w:r w:rsidRPr="006C3F4F">
        <w:rPr>
          <w:rFonts w:ascii="宋体" w:hAnsi="宋体" w:hint="eastAsia"/>
          <w:b/>
          <w:color w:val="000000"/>
          <w:sz w:val="28"/>
          <w:szCs w:val="28"/>
        </w:rPr>
        <w:t xml:space="preserve"> </w:t>
      </w:r>
      <w:r w:rsidR="00A76B41" w:rsidRPr="006C3F4F">
        <w:rPr>
          <w:rFonts w:ascii="宋体" w:hAnsi="宋体"/>
          <w:b/>
          <w:color w:val="000000"/>
          <w:sz w:val="28"/>
          <w:szCs w:val="28"/>
        </w:rPr>
        <w:softHyphen/>
      </w:r>
      <w:r w:rsidR="00A76B41" w:rsidRPr="006C3F4F">
        <w:rPr>
          <w:rFonts w:ascii="宋体" w:hAnsi="宋体" w:hint="eastAsia"/>
          <w:b/>
          <w:color w:val="000000"/>
          <w:sz w:val="28"/>
          <w:szCs w:val="28"/>
        </w:rPr>
        <w:softHyphen/>
      </w:r>
      <w:r w:rsidR="00A92FBA" w:rsidRPr="006C3F4F">
        <w:rPr>
          <w:rFonts w:ascii="宋体" w:hAnsi="宋体" w:hint="eastAsia"/>
          <w:b/>
          <w:color w:val="000000"/>
          <w:sz w:val="28"/>
          <w:szCs w:val="28"/>
        </w:rPr>
        <w:t xml:space="preserve">1.  家庭背景及学校环境 </w:t>
      </w:r>
    </w:p>
    <w:p w:rsidR="00133787" w:rsidRDefault="005526C8" w:rsidP="00A76B41">
      <w:pPr>
        <w:tabs>
          <w:tab w:val="left" w:pos="993"/>
        </w:tabs>
        <w:spacing w:line="360" w:lineRule="auto"/>
        <w:ind w:leftChars="136" w:left="286" w:firstLineChars="150" w:firstLine="360"/>
        <w:rPr>
          <w:rFonts w:ascii="宋体" w:hAnsi="宋体"/>
          <w:color w:val="000000"/>
          <w:sz w:val="24"/>
        </w:rPr>
      </w:pPr>
      <w:r>
        <w:rPr>
          <w:rFonts w:ascii="宋体" w:hAnsi="宋体" w:hint="eastAsia"/>
          <w:color w:val="000000"/>
          <w:sz w:val="24"/>
        </w:rPr>
        <w:t xml:space="preserve"> </w:t>
      </w:r>
      <w:r w:rsidR="003C2D16">
        <w:rPr>
          <w:rFonts w:ascii="宋体" w:hAnsi="宋体" w:hint="eastAsia"/>
          <w:color w:val="000000"/>
          <w:sz w:val="24"/>
        </w:rPr>
        <w:t>幼时父母离</w:t>
      </w:r>
      <w:r>
        <w:rPr>
          <w:rFonts w:ascii="宋体" w:hAnsi="宋体" w:hint="eastAsia"/>
          <w:color w:val="000000"/>
          <w:sz w:val="24"/>
        </w:rPr>
        <w:t>异，一直由母亲抚养，这样的家庭环境让我更加学会自立自强，由于母亲工作的关系，我的学业路也波折不平。曾去日本念书两次，共两年，这让我的人生改变很大，领略了异国他乡的文化，体会了波折旅途的艰辛，我也因此更加的坚强。绘画的这项爱好也时刻的陪伴着我，无论在那里我都不忘记自己手中的画笔，也曾获得过全国、省级、市级等绘画比赛的奖项，这些都离不开家里的支持与培养。</w:t>
      </w:r>
    </w:p>
    <w:p w:rsidR="005526C8" w:rsidRDefault="005526C8" w:rsidP="00A0487A">
      <w:pPr>
        <w:tabs>
          <w:tab w:val="left" w:pos="993"/>
        </w:tabs>
        <w:spacing w:line="360" w:lineRule="auto"/>
        <w:ind w:left="285"/>
        <w:rPr>
          <w:rFonts w:ascii="宋体" w:hAnsi="宋体"/>
          <w:color w:val="000000"/>
          <w:sz w:val="24"/>
        </w:rPr>
      </w:pPr>
      <w:r>
        <w:rPr>
          <w:rFonts w:ascii="宋体" w:hAnsi="宋体" w:hint="eastAsia"/>
          <w:color w:val="000000"/>
          <w:sz w:val="24"/>
        </w:rPr>
        <w:t xml:space="preserve">    弃文从艺，是我高三的抉择，长辈们的观点各有不同，但母亲的支持最终令我走到了今天，我开始了我的艺术人生，走上设计师的</w:t>
      </w:r>
      <w:r w:rsidR="00A76B41">
        <w:rPr>
          <w:rFonts w:ascii="宋体" w:hAnsi="宋体" w:hint="eastAsia"/>
          <w:color w:val="000000"/>
          <w:sz w:val="24"/>
        </w:rPr>
        <w:t>征程</w:t>
      </w:r>
      <w:r>
        <w:rPr>
          <w:rFonts w:ascii="宋体" w:hAnsi="宋体" w:hint="eastAsia"/>
          <w:color w:val="000000"/>
          <w:sz w:val="24"/>
        </w:rPr>
        <w:t>。</w:t>
      </w:r>
    </w:p>
    <w:p w:rsidR="005526C8" w:rsidRPr="005526C8" w:rsidRDefault="005526C8" w:rsidP="00A0487A">
      <w:pPr>
        <w:tabs>
          <w:tab w:val="left" w:pos="993"/>
        </w:tabs>
        <w:spacing w:line="360" w:lineRule="auto"/>
        <w:ind w:left="285"/>
        <w:rPr>
          <w:rFonts w:ascii="宋体" w:hAnsi="宋体"/>
          <w:color w:val="000000"/>
          <w:sz w:val="24"/>
        </w:rPr>
      </w:pPr>
      <w:r>
        <w:rPr>
          <w:rFonts w:ascii="宋体" w:hAnsi="宋体" w:hint="eastAsia"/>
          <w:color w:val="000000"/>
          <w:sz w:val="24"/>
        </w:rPr>
        <w:t xml:space="preserve">    工业设计这门专业，在北</w:t>
      </w:r>
      <w:proofErr w:type="gramStart"/>
      <w:r>
        <w:rPr>
          <w:rFonts w:ascii="宋体" w:hAnsi="宋体" w:hint="eastAsia"/>
          <w:color w:val="000000"/>
          <w:sz w:val="24"/>
        </w:rPr>
        <w:t>化并非</w:t>
      </w:r>
      <w:proofErr w:type="gramEnd"/>
      <w:r w:rsidR="00FE6788">
        <w:rPr>
          <w:rFonts w:ascii="宋体" w:hAnsi="宋体" w:hint="eastAsia"/>
          <w:color w:val="000000"/>
          <w:sz w:val="24"/>
        </w:rPr>
        <w:t>传统专业，但师资力量强大，在系主任和专业老师们的努力下，我们专业在北区已相继有了4个画室，设备也逐渐完善。专业建设虽在起步阶段，但我的学习热情并没有消减，在有限的客观条件下，我会将主观能力发挥到最大，实现无限的放大，取得令人满意的成绩。</w:t>
      </w:r>
    </w:p>
    <w:p w:rsidR="00A92FBA" w:rsidRPr="006C3F4F" w:rsidRDefault="00A92FBA" w:rsidP="006C3F4F">
      <w:pPr>
        <w:tabs>
          <w:tab w:val="left" w:pos="993"/>
        </w:tabs>
        <w:spacing w:line="360" w:lineRule="auto"/>
        <w:ind w:leftChars="136" w:left="286" w:firstLineChars="49" w:firstLine="138"/>
        <w:rPr>
          <w:rFonts w:ascii="宋体" w:hAnsi="宋体"/>
          <w:b/>
          <w:color w:val="000000"/>
          <w:sz w:val="28"/>
          <w:szCs w:val="28"/>
        </w:rPr>
      </w:pPr>
      <w:r w:rsidRPr="006C3F4F">
        <w:rPr>
          <w:rFonts w:ascii="宋体" w:hAnsi="宋体" w:hint="eastAsia"/>
          <w:b/>
          <w:color w:val="000000"/>
          <w:sz w:val="28"/>
          <w:szCs w:val="28"/>
        </w:rPr>
        <w:t>2.  专业介绍及就业前景</w:t>
      </w:r>
    </w:p>
    <w:p w:rsidR="00382B27" w:rsidRPr="00216C12" w:rsidRDefault="00133787" w:rsidP="00216C12">
      <w:pPr>
        <w:tabs>
          <w:tab w:val="left" w:pos="993"/>
        </w:tabs>
        <w:spacing w:line="360" w:lineRule="auto"/>
        <w:ind w:leftChars="136" w:left="286" w:firstLineChars="200" w:firstLine="480"/>
        <w:rPr>
          <w:rFonts w:ascii="宋体" w:hAnsi="宋体"/>
          <w:sz w:val="24"/>
        </w:rPr>
      </w:pPr>
      <w:r w:rsidRPr="00216C12">
        <w:rPr>
          <w:rFonts w:ascii="宋体" w:hAnsi="宋体" w:hint="eastAsia"/>
          <w:sz w:val="24"/>
        </w:rPr>
        <w:t>我的专业是工业设计，</w:t>
      </w:r>
      <w:r w:rsidR="00382B27" w:rsidRPr="00216C12">
        <w:rPr>
          <w:rFonts w:ascii="宋体" w:hAnsi="宋体"/>
          <w:sz w:val="24"/>
        </w:rPr>
        <w:t>工业设计是指以工学、美学、经济学为基础对工业产品进行设计。工业设计分为产品设计、环境设计、传播设计、设计管理4类；包括造型设计、机械设计、电路设计、服装设计、环境规划、室内设计、建筑设计、UI设计、平面设计、包装设计、广告设计、动画设计、展示设计、网站设计等。工业设计又称工业产品设计学，工业设计涉及到心理学，社会学，美学，人机工程学，机械构造，摄影，色彩学，方法学等，是一门综合性将工业产品加以美化与功能化的学科。用以增加顾客的购买欲望，达到生</w:t>
      </w:r>
      <w:r w:rsidR="00382B27" w:rsidRPr="00216C12">
        <w:rPr>
          <w:rFonts w:ascii="宋体" w:hAnsi="宋体"/>
          <w:sz w:val="24"/>
        </w:rPr>
        <w:lastRenderedPageBreak/>
        <w:t>产者的销售目的。</w:t>
      </w:r>
    </w:p>
    <w:p w:rsidR="00382B27" w:rsidRPr="00A0487A" w:rsidRDefault="00382B27" w:rsidP="00A0487A">
      <w:pPr>
        <w:tabs>
          <w:tab w:val="left" w:pos="993"/>
        </w:tabs>
        <w:spacing w:line="360" w:lineRule="auto"/>
        <w:ind w:left="285"/>
        <w:rPr>
          <w:rFonts w:ascii="宋体" w:hAnsi="宋体"/>
          <w:color w:val="000000"/>
          <w:sz w:val="24"/>
          <w:szCs w:val="28"/>
        </w:rPr>
      </w:pPr>
      <w:r w:rsidRPr="00216C12">
        <w:rPr>
          <w:rFonts w:ascii="宋体" w:hAnsi="宋体"/>
          <w:color w:val="000000"/>
          <w:sz w:val="24"/>
        </w:rPr>
        <w:t xml:space="preserve">   现如今工业设计专业在国内还是一个非常年轻刚刚起步的专业，还未能引</w:t>
      </w:r>
      <w:r w:rsidRPr="00A0487A">
        <w:rPr>
          <w:rFonts w:ascii="宋体" w:hAnsi="宋体"/>
          <w:color w:val="000000"/>
          <w:sz w:val="24"/>
          <w:szCs w:val="28"/>
        </w:rPr>
        <w:t>起足够的重视，在目前多人才</w:t>
      </w:r>
      <w:proofErr w:type="gramStart"/>
      <w:r w:rsidRPr="00A0487A">
        <w:rPr>
          <w:rFonts w:ascii="宋体" w:hAnsi="宋体"/>
          <w:color w:val="000000"/>
          <w:sz w:val="24"/>
          <w:szCs w:val="28"/>
        </w:rPr>
        <w:t>少岗位</w:t>
      </w:r>
      <w:proofErr w:type="gramEnd"/>
      <w:r w:rsidRPr="00A0487A">
        <w:rPr>
          <w:rFonts w:ascii="宋体" w:hAnsi="宋体"/>
          <w:color w:val="000000"/>
          <w:sz w:val="24"/>
          <w:szCs w:val="28"/>
        </w:rPr>
        <w:t>的情形下，就业前景较为紧张，竞争较为激烈。但是随着我国人民生活水平的提高，我国的工业设计将会越来越受重视，将会具有广阔的市场和就业前景</w:t>
      </w:r>
    </w:p>
    <w:p w:rsidR="00382B27" w:rsidRDefault="00382B27" w:rsidP="00A0487A">
      <w:pPr>
        <w:tabs>
          <w:tab w:val="left" w:pos="993"/>
        </w:tabs>
        <w:spacing w:line="360" w:lineRule="auto"/>
        <w:ind w:left="285"/>
        <w:rPr>
          <w:rFonts w:ascii="宋体" w:hAnsi="宋体"/>
          <w:color w:val="000000"/>
          <w:sz w:val="24"/>
          <w:szCs w:val="28"/>
        </w:rPr>
      </w:pPr>
      <w:r w:rsidRPr="00A0487A">
        <w:rPr>
          <w:rFonts w:ascii="宋体" w:hAnsi="宋体"/>
          <w:color w:val="000000"/>
          <w:sz w:val="24"/>
          <w:szCs w:val="28"/>
        </w:rPr>
        <w:t>在国内工业设计蓬勃发达的状况下，工业设计就业前景无疑是大家关注的问题。工业设计 在全球经济发展中已成关键性因素，据美国工业设计协会调查，在工业设计方面每投入1美元，其销售收入就获得2500美元回报。集科技、文化、经济于一体的工业设计已经成为我国制造业和服务业提升产业结构的重要手段。曾有美国某工业设计大师级人物说了这么一句：“中国的工业设计投资已经成熟！”，中国的工业设计即将开始火爆！</w:t>
      </w:r>
    </w:p>
    <w:p w:rsidR="006C3F4F" w:rsidRPr="006C3F4F" w:rsidRDefault="006C3F4F" w:rsidP="006C3F4F">
      <w:pPr>
        <w:spacing w:line="360" w:lineRule="auto"/>
        <w:ind w:leftChars="135" w:left="283" w:firstLineChars="49" w:firstLine="138"/>
        <w:rPr>
          <w:rFonts w:ascii="宋体" w:hAnsi="宋体"/>
          <w:b/>
          <w:color w:val="000000"/>
          <w:sz w:val="28"/>
          <w:szCs w:val="28"/>
        </w:rPr>
      </w:pPr>
      <w:r w:rsidRPr="006C3F4F">
        <w:rPr>
          <w:rFonts w:ascii="宋体" w:hAnsi="宋体" w:hint="eastAsia"/>
          <w:b/>
          <w:color w:val="000000"/>
          <w:sz w:val="28"/>
          <w:szCs w:val="28"/>
        </w:rPr>
        <w:t>3.  环境评价小结</w:t>
      </w:r>
    </w:p>
    <w:p w:rsidR="00382B27" w:rsidRDefault="006C3F4F" w:rsidP="00761EBB">
      <w:pPr>
        <w:tabs>
          <w:tab w:val="left" w:pos="993"/>
        </w:tabs>
        <w:spacing w:line="360" w:lineRule="auto"/>
        <w:ind w:leftChars="136" w:left="286" w:firstLineChars="200" w:firstLine="480"/>
        <w:rPr>
          <w:rFonts w:ascii="宋体" w:hAnsi="宋体"/>
          <w:color w:val="000000"/>
          <w:sz w:val="24"/>
        </w:rPr>
      </w:pPr>
      <w:r>
        <w:rPr>
          <w:rFonts w:ascii="宋体" w:hAnsi="宋体" w:hint="eastAsia"/>
          <w:color w:val="000000"/>
          <w:sz w:val="24"/>
        </w:rPr>
        <w:t>同时要规划好自己的大学生活，让自己的大学生涯</w:t>
      </w:r>
      <w:proofErr w:type="gramStart"/>
      <w:r>
        <w:rPr>
          <w:rFonts w:ascii="宋体" w:hAnsi="宋体" w:hint="eastAsia"/>
          <w:color w:val="000000"/>
          <w:sz w:val="24"/>
        </w:rPr>
        <w:t>不</w:t>
      </w:r>
      <w:proofErr w:type="gramEnd"/>
      <w:r>
        <w:rPr>
          <w:rFonts w:ascii="宋体" w:hAnsi="宋体" w:hint="eastAsia"/>
          <w:color w:val="000000"/>
          <w:sz w:val="24"/>
        </w:rPr>
        <w:t xml:space="preserve">虚度寸阴，利用每一分每一秒，去利用资源充实自己，完善自己，让自己成为能适应社会发展的综合型高素质人才。机遇不缺少，缺少的是发现的眼睛和把我的能力。我们要做的就是练就慧眼，锻炼能力。   </w:t>
      </w:r>
    </w:p>
    <w:p w:rsidR="002D71BC" w:rsidRPr="00761EBB" w:rsidRDefault="002D71BC" w:rsidP="00761EBB">
      <w:pPr>
        <w:tabs>
          <w:tab w:val="left" w:pos="993"/>
        </w:tabs>
        <w:spacing w:line="360" w:lineRule="auto"/>
        <w:ind w:leftChars="136" w:left="286" w:firstLineChars="200" w:firstLine="480"/>
        <w:rPr>
          <w:rFonts w:ascii="宋体" w:hAnsi="宋体"/>
          <w:color w:val="000000"/>
          <w:sz w:val="24"/>
          <w:szCs w:val="28"/>
        </w:rPr>
      </w:pPr>
    </w:p>
    <w:p w:rsidR="00761EBB" w:rsidRPr="00950544" w:rsidRDefault="00761EBB" w:rsidP="00761EBB">
      <w:pPr>
        <w:pStyle w:val="a3"/>
        <w:numPr>
          <w:ilvl w:val="0"/>
          <w:numId w:val="4"/>
        </w:numPr>
        <w:ind w:firstLineChars="0"/>
        <w:rPr>
          <w:rFonts w:ascii="黑体" w:eastAsia="黑体"/>
          <w:b/>
          <w:bCs/>
          <w:color w:val="000000"/>
          <w:sz w:val="28"/>
          <w:szCs w:val="28"/>
        </w:rPr>
      </w:pPr>
      <w:r>
        <w:rPr>
          <w:rFonts w:ascii="黑体" w:eastAsia="黑体" w:hint="eastAsia"/>
          <w:b/>
          <w:bCs/>
          <w:color w:val="000000"/>
          <w:sz w:val="28"/>
          <w:szCs w:val="28"/>
        </w:rPr>
        <w:t xml:space="preserve">学业生涯规划设计 </w:t>
      </w:r>
    </w:p>
    <w:p w:rsidR="007F1F8C" w:rsidRPr="00761EBB" w:rsidRDefault="00761EBB" w:rsidP="00761EBB">
      <w:pPr>
        <w:pStyle w:val="a3"/>
        <w:numPr>
          <w:ilvl w:val="0"/>
          <w:numId w:val="8"/>
        </w:numPr>
        <w:spacing w:line="360" w:lineRule="auto"/>
        <w:ind w:firstLineChars="0"/>
        <w:rPr>
          <w:rFonts w:ascii="宋体" w:hAnsi="宋体"/>
          <w:b/>
          <w:color w:val="000000"/>
          <w:sz w:val="28"/>
          <w:szCs w:val="28"/>
        </w:rPr>
      </w:pPr>
      <w:r w:rsidRPr="00761EBB">
        <w:rPr>
          <w:rFonts w:ascii="宋体" w:hAnsi="宋体" w:hint="eastAsia"/>
          <w:b/>
          <w:color w:val="000000"/>
          <w:sz w:val="28"/>
          <w:szCs w:val="28"/>
        </w:rPr>
        <w:t>自我定位与志向目标</w:t>
      </w:r>
    </w:p>
    <w:p w:rsidR="00761EBB" w:rsidRPr="00761EBB" w:rsidRDefault="00761EBB" w:rsidP="00BD1FC7">
      <w:pPr>
        <w:spacing w:line="360" w:lineRule="auto"/>
        <w:ind w:firstLineChars="200" w:firstLine="482"/>
        <w:rPr>
          <w:rFonts w:ascii="宋体" w:hAnsi="宋体"/>
          <w:b/>
          <w:color w:val="000000"/>
          <w:sz w:val="24"/>
          <w:szCs w:val="28"/>
        </w:rPr>
      </w:pPr>
      <w:r w:rsidRPr="00761EBB">
        <w:rPr>
          <w:rFonts w:ascii="宋体" w:hAnsi="宋体" w:hint="eastAsia"/>
          <w:b/>
          <w:color w:val="000000"/>
          <w:sz w:val="24"/>
          <w:szCs w:val="28"/>
        </w:rPr>
        <w:t>1.自我定位概述</w:t>
      </w:r>
    </w:p>
    <w:p w:rsidR="001D5AC5" w:rsidRDefault="001D5AC5" w:rsidP="002C0F59">
      <w:pPr>
        <w:spacing w:line="360" w:lineRule="auto"/>
        <w:ind w:leftChars="135" w:left="283" w:firstLineChars="227" w:firstLine="545"/>
        <w:rPr>
          <w:rFonts w:ascii="宋体" w:hAnsi="宋体"/>
          <w:color w:val="000000"/>
          <w:sz w:val="24"/>
          <w:szCs w:val="28"/>
        </w:rPr>
      </w:pPr>
      <w:r>
        <w:rPr>
          <w:rFonts w:ascii="宋体" w:hAnsi="宋体" w:hint="eastAsia"/>
          <w:color w:val="000000"/>
          <w:sz w:val="24"/>
          <w:szCs w:val="28"/>
        </w:rPr>
        <w:t>大学的四分之一充实而紧张地划过我的指尖，还没来得及记录，编译成为大二的学长了，与大一时相比，我多了份自信，多了份责任感。大</w:t>
      </w:r>
      <w:proofErr w:type="gramStart"/>
      <w:r>
        <w:rPr>
          <w:rFonts w:ascii="宋体" w:hAnsi="宋体" w:hint="eastAsia"/>
          <w:color w:val="000000"/>
          <w:sz w:val="24"/>
          <w:szCs w:val="28"/>
        </w:rPr>
        <w:t>一</w:t>
      </w:r>
      <w:proofErr w:type="gramEnd"/>
      <w:r>
        <w:rPr>
          <w:rFonts w:ascii="宋体" w:hAnsi="宋体" w:hint="eastAsia"/>
          <w:color w:val="000000"/>
          <w:sz w:val="24"/>
          <w:szCs w:val="28"/>
        </w:rPr>
        <w:t>的我在学习的同时，参加各种学校组织的各种活动，在学生会中也尽自己的微薄之力全心全意为同学们服务。当学习和工作都取得不错成绩的时候，</w:t>
      </w:r>
      <w:r w:rsidR="001A5DFB">
        <w:rPr>
          <w:rFonts w:ascii="宋体" w:hAnsi="宋体" w:hint="eastAsia"/>
          <w:color w:val="000000"/>
          <w:sz w:val="24"/>
          <w:szCs w:val="28"/>
        </w:rPr>
        <w:t>结合大</w:t>
      </w:r>
      <w:proofErr w:type="gramStart"/>
      <w:r w:rsidR="001A5DFB">
        <w:rPr>
          <w:rFonts w:ascii="宋体" w:hAnsi="宋体" w:hint="eastAsia"/>
          <w:color w:val="000000"/>
          <w:sz w:val="24"/>
          <w:szCs w:val="28"/>
        </w:rPr>
        <w:t>一</w:t>
      </w:r>
      <w:proofErr w:type="gramEnd"/>
      <w:r w:rsidR="001A5DFB">
        <w:rPr>
          <w:rFonts w:ascii="宋体" w:hAnsi="宋体" w:hint="eastAsia"/>
          <w:color w:val="000000"/>
          <w:sz w:val="24"/>
          <w:szCs w:val="28"/>
        </w:rPr>
        <w:t>已达到的目标</w:t>
      </w:r>
      <w:r>
        <w:rPr>
          <w:rFonts w:ascii="宋体" w:hAnsi="宋体" w:hint="eastAsia"/>
          <w:color w:val="000000"/>
          <w:sz w:val="24"/>
          <w:szCs w:val="28"/>
        </w:rPr>
        <w:t>重新定位自己。</w:t>
      </w:r>
    </w:p>
    <w:p w:rsidR="001A5DFB" w:rsidRDefault="00761EBB" w:rsidP="002C0F59">
      <w:pPr>
        <w:spacing w:line="360" w:lineRule="auto"/>
        <w:ind w:leftChars="135" w:left="283" w:firstLineChars="200" w:firstLine="480"/>
        <w:rPr>
          <w:rFonts w:ascii="宋体" w:hAnsi="宋体"/>
          <w:color w:val="000000"/>
          <w:sz w:val="24"/>
          <w:szCs w:val="28"/>
        </w:rPr>
      </w:pPr>
      <w:r w:rsidRPr="00761EBB">
        <w:rPr>
          <w:rFonts w:ascii="宋体" w:hAnsi="宋体" w:hint="eastAsia"/>
          <w:color w:val="000000"/>
          <w:sz w:val="24"/>
          <w:szCs w:val="28"/>
        </w:rPr>
        <w:t>首先，学习是第一位的。参加活动是为了锻炼自己，提高自己的能力，但活动</w:t>
      </w:r>
      <w:r w:rsidR="001D5AC5">
        <w:rPr>
          <w:rFonts w:ascii="宋体" w:hAnsi="宋体" w:hint="eastAsia"/>
          <w:color w:val="000000"/>
          <w:sz w:val="24"/>
          <w:szCs w:val="28"/>
        </w:rPr>
        <w:t>与学习发生冲突时，</w:t>
      </w:r>
      <w:r w:rsidRPr="00761EBB">
        <w:rPr>
          <w:rFonts w:ascii="宋体" w:hAnsi="宋体" w:hint="eastAsia"/>
          <w:color w:val="000000"/>
          <w:sz w:val="24"/>
          <w:szCs w:val="28"/>
        </w:rPr>
        <w:t>应该给学习让步。</w:t>
      </w:r>
      <w:r w:rsidR="001D5AC5">
        <w:rPr>
          <w:rFonts w:ascii="宋体" w:hAnsi="宋体" w:hint="eastAsia"/>
          <w:color w:val="000000"/>
          <w:sz w:val="24"/>
          <w:szCs w:val="28"/>
        </w:rPr>
        <w:t>大二是关键的一年，学习成绩需在这一年趋于稳定，为了能有更好的</w:t>
      </w:r>
      <w:r w:rsidR="001A5DFB">
        <w:rPr>
          <w:rFonts w:ascii="宋体" w:hAnsi="宋体" w:hint="eastAsia"/>
          <w:color w:val="000000"/>
          <w:sz w:val="24"/>
          <w:szCs w:val="28"/>
        </w:rPr>
        <w:t>规划，必须把握好现在的学习。</w:t>
      </w:r>
    </w:p>
    <w:p w:rsidR="00761EBB" w:rsidRPr="00761EBB" w:rsidRDefault="001A5DFB" w:rsidP="00E802F6">
      <w:pPr>
        <w:spacing w:line="360" w:lineRule="auto"/>
        <w:ind w:leftChars="135" w:left="283" w:firstLineChars="200" w:firstLine="480"/>
        <w:rPr>
          <w:rFonts w:ascii="宋体" w:hAnsi="宋体"/>
          <w:color w:val="000000"/>
          <w:sz w:val="24"/>
          <w:szCs w:val="28"/>
        </w:rPr>
      </w:pPr>
      <w:r>
        <w:rPr>
          <w:rFonts w:ascii="宋体" w:hAnsi="宋体" w:hint="eastAsia"/>
          <w:color w:val="000000"/>
          <w:sz w:val="24"/>
          <w:szCs w:val="28"/>
        </w:rPr>
        <w:lastRenderedPageBreak/>
        <w:t>其次更多地去了解社会，增加对相关企业的认识，并系统地规划自己的毕业后的去向。</w:t>
      </w:r>
    </w:p>
    <w:p w:rsidR="00761EBB" w:rsidRDefault="00761EBB" w:rsidP="002C0F59">
      <w:pPr>
        <w:spacing w:line="360" w:lineRule="auto"/>
        <w:ind w:leftChars="135" w:left="283" w:firstLineChars="200" w:firstLine="480"/>
        <w:rPr>
          <w:rFonts w:ascii="宋体" w:hAnsi="宋体"/>
          <w:color w:val="000000"/>
          <w:sz w:val="24"/>
          <w:szCs w:val="28"/>
        </w:rPr>
      </w:pPr>
      <w:r w:rsidRPr="00761EBB">
        <w:rPr>
          <w:rFonts w:ascii="宋体" w:hAnsi="宋体" w:hint="eastAsia"/>
          <w:color w:val="000000"/>
          <w:sz w:val="24"/>
          <w:szCs w:val="28"/>
        </w:rPr>
        <w:t>有一天我也会走上社会，需要走出校园的象牙塔，需要我有充分的准备。大学里就是我准备的时候。这些准备不仅包括实体的证书，也应该包括内在的软性实力，如心理素质，应急能力 ，问题处理能力等。</w:t>
      </w:r>
    </w:p>
    <w:p w:rsidR="00ED65B6" w:rsidRDefault="00ED65B6" w:rsidP="0077673C">
      <w:pPr>
        <w:spacing w:line="360" w:lineRule="auto"/>
        <w:ind w:firstLineChars="147" w:firstLine="354"/>
        <w:rPr>
          <w:rFonts w:ascii="宋体" w:hAnsi="宋体"/>
          <w:b/>
          <w:color w:val="000000"/>
          <w:szCs w:val="21"/>
        </w:rPr>
      </w:pPr>
      <w:r>
        <w:rPr>
          <w:rFonts w:ascii="宋体" w:hAnsi="宋体" w:hint="eastAsia"/>
          <w:b/>
          <w:color w:val="000000"/>
          <w:sz w:val="24"/>
          <w:szCs w:val="28"/>
        </w:rPr>
        <w:t>2.学业目标基本说明</w:t>
      </w:r>
    </w:p>
    <w:p w:rsidR="00ED65B6" w:rsidRPr="00DD7EB6" w:rsidRDefault="002C0F59" w:rsidP="002C0F59">
      <w:pPr>
        <w:spacing w:line="360" w:lineRule="auto"/>
        <w:ind w:leftChars="67" w:left="280" w:hangingChars="58" w:hanging="139"/>
        <w:rPr>
          <w:rFonts w:ascii="宋体" w:hAnsi="宋体"/>
          <w:sz w:val="24"/>
          <w:szCs w:val="28"/>
        </w:rPr>
      </w:pPr>
      <w:r>
        <w:rPr>
          <w:rFonts w:ascii="宋体" w:hAnsi="宋体" w:hint="eastAsia"/>
          <w:color w:val="000000"/>
          <w:sz w:val="24"/>
          <w:szCs w:val="28"/>
        </w:rPr>
        <w:t xml:space="preserve">     </w:t>
      </w:r>
      <w:r w:rsidR="00DD7EB6">
        <w:rPr>
          <w:rFonts w:ascii="宋体" w:hAnsi="宋体" w:hint="eastAsia"/>
          <w:color w:val="000000"/>
          <w:sz w:val="24"/>
          <w:szCs w:val="28"/>
        </w:rPr>
        <w:t>基于专业性质的不同，我的大学学业规划也相应做了改变，</w:t>
      </w:r>
      <w:r w:rsidR="00F32581">
        <w:rPr>
          <w:rFonts w:ascii="宋体" w:hAnsi="宋体" w:hint="eastAsia"/>
          <w:color w:val="000000"/>
          <w:sz w:val="24"/>
          <w:szCs w:val="28"/>
        </w:rPr>
        <w:t>本校与台湾南泰科技大学开展合作交流项目，并针对工业设计专业开展</w:t>
      </w:r>
      <w:r w:rsidR="00F32581" w:rsidRPr="00F32581">
        <w:rPr>
          <w:rFonts w:ascii="宋体" w:hAnsi="宋体"/>
          <w:color w:val="000000"/>
          <w:sz w:val="24"/>
          <w:szCs w:val="28"/>
        </w:rPr>
        <w:t>海外学习</w:t>
      </w:r>
      <w:r w:rsidR="00984289">
        <w:rPr>
          <w:rFonts w:ascii="宋体" w:hAnsi="宋体" w:hint="eastAsia"/>
          <w:color w:val="000000"/>
          <w:sz w:val="24"/>
          <w:szCs w:val="28"/>
        </w:rPr>
        <w:t>的交换生</w:t>
      </w:r>
      <w:r w:rsidR="00F32581" w:rsidRPr="00F32581">
        <w:rPr>
          <w:rFonts w:ascii="宋体" w:hAnsi="宋体"/>
          <w:color w:val="000000"/>
          <w:sz w:val="24"/>
          <w:szCs w:val="28"/>
        </w:rPr>
        <w:t>项目</w:t>
      </w:r>
      <w:r w:rsidR="00984289">
        <w:rPr>
          <w:rFonts w:ascii="宋体" w:hAnsi="宋体" w:hint="eastAsia"/>
          <w:color w:val="000000"/>
          <w:sz w:val="24"/>
          <w:szCs w:val="28"/>
        </w:rPr>
        <w:t>。我已申请此项目，时间为期半年，完成赴台学习后，</w:t>
      </w:r>
      <w:r w:rsidR="00BF0A90">
        <w:rPr>
          <w:rFonts w:ascii="宋体" w:hAnsi="宋体" w:hint="eastAsia"/>
          <w:color w:val="000000"/>
          <w:sz w:val="24"/>
          <w:szCs w:val="28"/>
        </w:rPr>
        <w:t>进行考研准备</w:t>
      </w:r>
      <w:r w:rsidR="004D2894">
        <w:rPr>
          <w:rFonts w:ascii="宋体" w:hAnsi="宋体" w:hint="eastAsia"/>
          <w:color w:val="000000"/>
          <w:sz w:val="24"/>
          <w:szCs w:val="28"/>
        </w:rPr>
        <w:t>。</w:t>
      </w:r>
      <w:r w:rsidR="004D2894" w:rsidRPr="004D2894">
        <w:rPr>
          <w:rFonts w:ascii="宋体" w:hAnsi="宋体" w:hint="eastAsia"/>
          <w:color w:val="000000" w:themeColor="text1"/>
          <w:sz w:val="24"/>
          <w:szCs w:val="28"/>
        </w:rPr>
        <w:t>因曾在日本学习过两年，对日语也有一定的基础，而且日本的工业设计在世界也有举足轻重的地位，因此有意向在日本进行博士的进一步深造，同时也可以继续对日语的学习。</w:t>
      </w:r>
      <w:r w:rsidR="003D3E66">
        <w:rPr>
          <w:rFonts w:ascii="宋体" w:hAnsi="宋体" w:hint="eastAsia"/>
          <w:sz w:val="24"/>
          <w:szCs w:val="28"/>
        </w:rPr>
        <w:t>学业路漫长，但我</w:t>
      </w:r>
      <w:r w:rsidR="003D3E66">
        <w:rPr>
          <w:rFonts w:ascii="宋体" w:hAnsi="宋体" w:hint="eastAsia"/>
          <w:sz w:val="24"/>
        </w:rPr>
        <w:t>相信，质的飞跃必须有量的积累，前进只是时间的问题。</w:t>
      </w:r>
    </w:p>
    <w:p w:rsidR="00BD1FC7" w:rsidRDefault="0077673C" w:rsidP="00BD1FC7">
      <w:pPr>
        <w:spacing w:line="360" w:lineRule="auto"/>
        <w:rPr>
          <w:rFonts w:ascii="宋体" w:hAnsi="宋体"/>
          <w:b/>
          <w:color w:val="000000"/>
          <w:sz w:val="24"/>
          <w:szCs w:val="28"/>
        </w:rPr>
      </w:pPr>
      <w:r>
        <w:rPr>
          <w:rFonts w:ascii="宋体" w:hAnsi="宋体" w:hint="eastAsia"/>
          <w:b/>
          <w:color w:val="000000"/>
          <w:sz w:val="24"/>
          <w:szCs w:val="28"/>
        </w:rPr>
        <w:t xml:space="preserve"> </w:t>
      </w:r>
      <w:r w:rsidR="00BD1FC7">
        <w:rPr>
          <w:rFonts w:ascii="宋体" w:hAnsi="宋体" w:hint="eastAsia"/>
          <w:b/>
          <w:color w:val="000000"/>
          <w:sz w:val="24"/>
          <w:szCs w:val="28"/>
        </w:rPr>
        <w:t xml:space="preserve"> </w:t>
      </w:r>
      <w:r w:rsidR="00ED65B6">
        <w:rPr>
          <w:rFonts w:ascii="宋体" w:hAnsi="宋体" w:hint="eastAsia"/>
          <w:b/>
          <w:color w:val="000000"/>
          <w:sz w:val="24"/>
          <w:szCs w:val="28"/>
        </w:rPr>
        <w:t>3. 学业目标量化指标</w:t>
      </w:r>
    </w:p>
    <w:p w:rsidR="00BD1FC7" w:rsidRPr="00BD1FC7" w:rsidRDefault="0077673C" w:rsidP="00BD1FC7">
      <w:pPr>
        <w:spacing w:line="360" w:lineRule="auto"/>
        <w:ind w:firstLineChars="100" w:firstLine="240"/>
        <w:rPr>
          <w:rFonts w:ascii="宋体" w:hAnsi="宋体"/>
          <w:b/>
          <w:color w:val="000000"/>
          <w:szCs w:val="21"/>
        </w:rPr>
      </w:pPr>
      <w:r>
        <w:rPr>
          <w:rFonts w:ascii="宋体" w:hAnsi="宋体" w:hint="eastAsia"/>
          <w:color w:val="000000"/>
          <w:sz w:val="24"/>
        </w:rPr>
        <w:t>1.</w:t>
      </w:r>
      <w:r w:rsidR="00ED65B6">
        <w:rPr>
          <w:rFonts w:ascii="宋体" w:hAnsi="宋体" w:hint="eastAsia"/>
          <w:color w:val="000000"/>
          <w:sz w:val="24"/>
        </w:rPr>
        <w:t>在规定的学时内拿满学分；</w:t>
      </w:r>
    </w:p>
    <w:p w:rsidR="00BC506F" w:rsidRDefault="0077673C" w:rsidP="00BD1FC7">
      <w:pPr>
        <w:spacing w:line="360" w:lineRule="auto"/>
        <w:ind w:firstLineChars="100" w:firstLine="240"/>
        <w:rPr>
          <w:rFonts w:ascii="宋体" w:hAnsi="宋体"/>
          <w:color w:val="000000"/>
          <w:sz w:val="24"/>
        </w:rPr>
      </w:pPr>
      <w:r>
        <w:rPr>
          <w:rFonts w:ascii="宋体" w:hAnsi="宋体" w:hint="eastAsia"/>
          <w:color w:val="000000"/>
          <w:sz w:val="24"/>
        </w:rPr>
        <w:t>2.</w:t>
      </w:r>
      <w:r w:rsidR="00ED65B6">
        <w:rPr>
          <w:rFonts w:ascii="宋体" w:hAnsi="宋体" w:hint="eastAsia"/>
          <w:color w:val="000000"/>
          <w:sz w:val="24"/>
        </w:rPr>
        <w:t>尽量多地争取</w:t>
      </w:r>
      <w:r w:rsidR="00FC6013">
        <w:rPr>
          <w:rFonts w:ascii="宋体" w:hAnsi="宋体" w:hint="eastAsia"/>
          <w:color w:val="000000"/>
          <w:sz w:val="24"/>
        </w:rPr>
        <w:t>第二课堂学</w:t>
      </w:r>
      <w:r w:rsidR="00ED65B6">
        <w:rPr>
          <w:rFonts w:ascii="宋体" w:hAnsi="宋体" w:hint="eastAsia"/>
          <w:color w:val="000000"/>
          <w:sz w:val="24"/>
        </w:rPr>
        <w:t>分；</w:t>
      </w:r>
    </w:p>
    <w:p w:rsidR="00BC506F" w:rsidRDefault="0077673C" w:rsidP="00BD1FC7">
      <w:pPr>
        <w:spacing w:line="360" w:lineRule="auto"/>
        <w:ind w:firstLineChars="100" w:firstLine="240"/>
        <w:rPr>
          <w:rFonts w:ascii="宋体" w:hAnsi="宋体"/>
          <w:color w:val="000000"/>
          <w:sz w:val="24"/>
        </w:rPr>
      </w:pPr>
      <w:r>
        <w:rPr>
          <w:rFonts w:ascii="宋体" w:hAnsi="宋体" w:hint="eastAsia"/>
          <w:color w:val="000000"/>
          <w:sz w:val="24"/>
        </w:rPr>
        <w:t>3.</w:t>
      </w:r>
      <w:r w:rsidR="00ED65B6">
        <w:rPr>
          <w:rFonts w:ascii="宋体" w:hAnsi="宋体" w:hint="eastAsia"/>
          <w:color w:val="000000"/>
          <w:sz w:val="24"/>
        </w:rPr>
        <w:t>GPA达到</w:t>
      </w:r>
      <w:r w:rsidR="00FA1B98">
        <w:rPr>
          <w:rFonts w:ascii="宋体" w:hAnsi="宋体" w:hint="eastAsia"/>
          <w:color w:val="000000"/>
          <w:sz w:val="24"/>
        </w:rPr>
        <w:t>4.0</w:t>
      </w:r>
      <w:r w:rsidR="00ED65B6">
        <w:rPr>
          <w:rFonts w:ascii="宋体" w:hAnsi="宋体" w:hint="eastAsia"/>
          <w:color w:val="000000"/>
          <w:sz w:val="24"/>
        </w:rPr>
        <w:t>以上；</w:t>
      </w:r>
    </w:p>
    <w:p w:rsidR="00FC6013" w:rsidRDefault="0077673C" w:rsidP="00FC6013">
      <w:pPr>
        <w:spacing w:line="360" w:lineRule="auto"/>
        <w:ind w:firstLineChars="100" w:firstLine="240"/>
        <w:rPr>
          <w:rFonts w:ascii="宋体" w:hAnsi="宋体"/>
          <w:color w:val="000000"/>
          <w:sz w:val="24"/>
        </w:rPr>
      </w:pPr>
      <w:r>
        <w:rPr>
          <w:rFonts w:ascii="宋体" w:hAnsi="宋体" w:hint="eastAsia"/>
          <w:color w:val="000000"/>
          <w:sz w:val="24"/>
        </w:rPr>
        <w:t>4.</w:t>
      </w:r>
      <w:r w:rsidR="00FC6013">
        <w:rPr>
          <w:rFonts w:ascii="宋体" w:hAnsi="宋体" w:hint="eastAsia"/>
          <w:color w:val="000000"/>
          <w:sz w:val="24"/>
        </w:rPr>
        <w:t>通过</w:t>
      </w:r>
      <w:r w:rsidR="00ED65B6">
        <w:rPr>
          <w:rFonts w:ascii="宋体" w:hAnsi="宋体" w:hint="eastAsia"/>
          <w:color w:val="000000"/>
          <w:sz w:val="24"/>
        </w:rPr>
        <w:t>英语四</w:t>
      </w:r>
      <w:r w:rsidR="00FC6013">
        <w:rPr>
          <w:rFonts w:ascii="宋体" w:hAnsi="宋体" w:hint="eastAsia"/>
          <w:color w:val="000000"/>
          <w:sz w:val="24"/>
        </w:rPr>
        <w:t>、六</w:t>
      </w:r>
      <w:r w:rsidR="002501B2">
        <w:rPr>
          <w:rFonts w:ascii="宋体" w:hAnsi="宋体" w:hint="eastAsia"/>
          <w:color w:val="000000"/>
          <w:sz w:val="24"/>
        </w:rPr>
        <w:t>级</w:t>
      </w:r>
      <w:r w:rsidR="00971C3F">
        <w:rPr>
          <w:rFonts w:ascii="宋体" w:hAnsi="宋体" w:hint="eastAsia"/>
          <w:color w:val="000000"/>
          <w:sz w:val="24"/>
        </w:rPr>
        <w:t>；</w:t>
      </w:r>
    </w:p>
    <w:p w:rsidR="00BC506F" w:rsidRDefault="00FC6013" w:rsidP="00FC6013">
      <w:pPr>
        <w:spacing w:line="360" w:lineRule="auto"/>
        <w:ind w:firstLineChars="100" w:firstLine="240"/>
        <w:rPr>
          <w:rFonts w:ascii="宋体" w:hAnsi="宋体"/>
          <w:color w:val="000000"/>
          <w:sz w:val="24"/>
        </w:rPr>
      </w:pPr>
      <w:r>
        <w:rPr>
          <w:rFonts w:ascii="宋体" w:hAnsi="宋体" w:hint="eastAsia"/>
          <w:color w:val="000000"/>
          <w:sz w:val="24"/>
        </w:rPr>
        <w:t>5</w:t>
      </w:r>
      <w:r w:rsidR="0077673C">
        <w:rPr>
          <w:rFonts w:ascii="宋体" w:hAnsi="宋体" w:hint="eastAsia"/>
          <w:color w:val="000000"/>
          <w:sz w:val="24"/>
        </w:rPr>
        <w:t>.</w:t>
      </w:r>
      <w:r w:rsidR="00BC506F">
        <w:rPr>
          <w:rFonts w:ascii="宋体" w:hAnsi="宋体" w:hint="eastAsia"/>
          <w:color w:val="000000"/>
          <w:sz w:val="24"/>
        </w:rPr>
        <w:t>进行个人作品集的积累（每年一期作品集）；</w:t>
      </w:r>
    </w:p>
    <w:p w:rsidR="00BC506F" w:rsidRDefault="00FC6013" w:rsidP="00BD1FC7">
      <w:pPr>
        <w:spacing w:line="360" w:lineRule="auto"/>
        <w:ind w:firstLineChars="100" w:firstLine="240"/>
        <w:rPr>
          <w:rFonts w:ascii="宋体" w:hAnsi="宋体"/>
          <w:color w:val="000000"/>
          <w:sz w:val="24"/>
        </w:rPr>
      </w:pPr>
      <w:r>
        <w:rPr>
          <w:rFonts w:ascii="宋体" w:hAnsi="宋体" w:hint="eastAsia"/>
          <w:color w:val="000000"/>
          <w:sz w:val="24"/>
        </w:rPr>
        <w:t>6</w:t>
      </w:r>
      <w:r w:rsidR="0077673C">
        <w:rPr>
          <w:rFonts w:ascii="宋体" w:hAnsi="宋体" w:hint="eastAsia"/>
          <w:color w:val="000000"/>
          <w:sz w:val="24"/>
        </w:rPr>
        <w:t>.</w:t>
      </w:r>
      <w:r w:rsidR="00BC506F">
        <w:rPr>
          <w:rFonts w:ascii="宋体" w:hAnsi="宋体" w:hint="eastAsia"/>
          <w:color w:val="000000"/>
          <w:sz w:val="24"/>
        </w:rPr>
        <w:t>大学在校期间举办个人画展；</w:t>
      </w:r>
    </w:p>
    <w:p w:rsidR="00ED65B6" w:rsidRDefault="002C0F59" w:rsidP="00ED65B6">
      <w:pPr>
        <w:spacing w:line="360" w:lineRule="auto"/>
        <w:rPr>
          <w:rFonts w:ascii="宋体" w:hAnsi="宋体"/>
          <w:b/>
          <w:color w:val="000000"/>
          <w:szCs w:val="21"/>
        </w:rPr>
      </w:pPr>
      <w:r>
        <w:rPr>
          <w:rFonts w:ascii="宋体" w:hAnsi="宋体" w:hint="eastAsia"/>
          <w:b/>
          <w:color w:val="000000"/>
          <w:sz w:val="24"/>
          <w:szCs w:val="28"/>
        </w:rPr>
        <w:t xml:space="preserve"> </w:t>
      </w:r>
      <w:r w:rsidR="00BD1FC7">
        <w:rPr>
          <w:rFonts w:ascii="宋体" w:hAnsi="宋体" w:hint="eastAsia"/>
          <w:b/>
          <w:color w:val="000000"/>
          <w:sz w:val="24"/>
          <w:szCs w:val="28"/>
        </w:rPr>
        <w:t xml:space="preserve"> </w:t>
      </w:r>
      <w:r w:rsidR="00ED65B6">
        <w:rPr>
          <w:rFonts w:ascii="宋体" w:hAnsi="宋体" w:hint="eastAsia"/>
          <w:b/>
          <w:color w:val="000000"/>
          <w:sz w:val="24"/>
          <w:szCs w:val="28"/>
        </w:rPr>
        <w:t>4.学业目标发展前景</w:t>
      </w:r>
    </w:p>
    <w:p w:rsidR="00663831" w:rsidRDefault="002C0F59" w:rsidP="002C0F59">
      <w:pPr>
        <w:spacing w:line="360" w:lineRule="auto"/>
        <w:ind w:left="283" w:hangingChars="101" w:hanging="283"/>
        <w:rPr>
          <w:rFonts w:ascii="宋体" w:hAnsi="宋体"/>
          <w:color w:val="000000"/>
          <w:sz w:val="24"/>
        </w:rPr>
      </w:pPr>
      <w:r>
        <w:rPr>
          <w:rFonts w:ascii="宋体" w:hAnsi="宋体" w:hint="eastAsia"/>
          <w:color w:val="000000"/>
          <w:sz w:val="28"/>
          <w:szCs w:val="28"/>
        </w:rPr>
        <w:t xml:space="preserve">      </w:t>
      </w:r>
      <w:r w:rsidR="00ED65B6">
        <w:rPr>
          <w:rFonts w:ascii="宋体" w:hAnsi="宋体" w:hint="eastAsia"/>
          <w:color w:val="000000"/>
          <w:sz w:val="24"/>
        </w:rPr>
        <w:t>随着国家大学的扩招，竞争的激烈，社会对综合型高素质人才的需求量越来越大。除非你在自己的专业方面确实特别突出，非常有造诣否则几乎与其他院校的毕业生无优势可言。这就需要我们拓宽自己的素质。所以当我制定下这个目标时，就是为了把自己塑造成能适应社会发展需求的高素质人才。</w:t>
      </w:r>
    </w:p>
    <w:p w:rsidR="002D71BC" w:rsidRDefault="002D71BC" w:rsidP="002D71BC">
      <w:pPr>
        <w:spacing w:line="360" w:lineRule="auto"/>
        <w:ind w:left="242" w:hangingChars="101" w:hanging="242"/>
        <w:rPr>
          <w:rFonts w:ascii="宋体" w:hAnsi="宋体"/>
          <w:color w:val="000000"/>
          <w:sz w:val="24"/>
        </w:rPr>
      </w:pPr>
    </w:p>
    <w:p w:rsidR="00663831" w:rsidRDefault="00663831" w:rsidP="00663831">
      <w:pPr>
        <w:spacing w:line="360" w:lineRule="auto"/>
        <w:ind w:leftChars="57" w:left="542" w:hangingChars="150" w:hanging="422"/>
        <w:rPr>
          <w:rFonts w:ascii="宋体" w:hAnsi="宋体"/>
          <w:color w:val="000000"/>
          <w:sz w:val="24"/>
        </w:rPr>
      </w:pPr>
      <w:r w:rsidRPr="00663831">
        <w:rPr>
          <w:rFonts w:ascii="宋体" w:hAnsi="宋体" w:hint="eastAsia"/>
          <w:b/>
          <w:color w:val="000000"/>
          <w:sz w:val="28"/>
          <w:szCs w:val="28"/>
        </w:rPr>
        <w:t>（二） 学业规划与具体分析</w:t>
      </w:r>
    </w:p>
    <w:p w:rsidR="00ED65B6" w:rsidRPr="001E0668" w:rsidRDefault="00663831" w:rsidP="0077673C">
      <w:pPr>
        <w:spacing w:line="360" w:lineRule="auto"/>
        <w:ind w:firstLineChars="49" w:firstLine="118"/>
        <w:rPr>
          <w:rFonts w:ascii="宋体" w:hAnsi="宋体"/>
          <w:b/>
          <w:color w:val="000000"/>
          <w:sz w:val="24"/>
        </w:rPr>
      </w:pPr>
      <w:r w:rsidRPr="001E0668">
        <w:rPr>
          <w:rFonts w:ascii="宋体" w:hAnsi="宋体" w:hint="eastAsia"/>
          <w:b/>
          <w:color w:val="000000"/>
          <w:sz w:val="24"/>
          <w:szCs w:val="28"/>
        </w:rPr>
        <w:t xml:space="preserve"> 1. 近一、二、三年学业进展规划[重点]</w:t>
      </w:r>
    </w:p>
    <w:p w:rsidR="00663831" w:rsidRPr="002C0F59" w:rsidRDefault="002C0F59" w:rsidP="00BD1FC7">
      <w:pPr>
        <w:spacing w:line="360" w:lineRule="auto"/>
        <w:ind w:firstLineChars="100" w:firstLine="240"/>
        <w:rPr>
          <w:rFonts w:ascii="宋体" w:hAnsi="宋体"/>
          <w:color w:val="000000"/>
          <w:sz w:val="24"/>
          <w:szCs w:val="28"/>
        </w:rPr>
      </w:pPr>
      <w:r w:rsidRPr="002C0F59">
        <w:rPr>
          <w:rFonts w:ascii="宋体" w:hAnsi="宋体" w:hint="eastAsia"/>
          <w:color w:val="000000"/>
          <w:sz w:val="24"/>
          <w:szCs w:val="28"/>
        </w:rPr>
        <w:t>（1）</w:t>
      </w:r>
      <w:r w:rsidR="00663831" w:rsidRPr="002C0F59">
        <w:rPr>
          <w:rFonts w:ascii="宋体" w:hAnsi="宋体" w:hint="eastAsia"/>
          <w:color w:val="000000"/>
          <w:sz w:val="24"/>
          <w:szCs w:val="28"/>
        </w:rPr>
        <w:t>学分的累积需要四年的努力，德育分的增加是在活动中不断增加的。</w:t>
      </w:r>
    </w:p>
    <w:p w:rsidR="00BD1FC7" w:rsidRDefault="002C0F59" w:rsidP="00BD1FC7">
      <w:pPr>
        <w:spacing w:line="360" w:lineRule="auto"/>
        <w:ind w:leftChars="114" w:left="239"/>
        <w:rPr>
          <w:rFonts w:ascii="宋体" w:hAnsi="宋体"/>
          <w:color w:val="000000"/>
          <w:sz w:val="24"/>
          <w:szCs w:val="28"/>
        </w:rPr>
      </w:pPr>
      <w:r>
        <w:rPr>
          <w:rFonts w:ascii="宋体" w:hAnsi="宋体" w:hint="eastAsia"/>
          <w:color w:val="000000"/>
          <w:sz w:val="24"/>
          <w:szCs w:val="28"/>
        </w:rPr>
        <w:lastRenderedPageBreak/>
        <w:t>（2）</w:t>
      </w:r>
      <w:r w:rsidR="00663831">
        <w:rPr>
          <w:rFonts w:ascii="宋体" w:hAnsi="宋体" w:hint="eastAsia"/>
          <w:color w:val="000000"/>
          <w:sz w:val="24"/>
          <w:szCs w:val="28"/>
        </w:rPr>
        <w:t>在大学里不论何时都</w:t>
      </w:r>
      <w:r w:rsidR="00547831">
        <w:rPr>
          <w:rFonts w:ascii="宋体" w:hAnsi="宋体" w:hint="eastAsia"/>
          <w:color w:val="000000"/>
          <w:sz w:val="24"/>
          <w:szCs w:val="28"/>
        </w:rPr>
        <w:t>不能放弃学习。保持专业</w:t>
      </w:r>
      <w:r w:rsidR="00FC6013">
        <w:rPr>
          <w:rFonts w:ascii="宋体" w:hAnsi="宋体" w:hint="eastAsia"/>
          <w:color w:val="000000"/>
          <w:sz w:val="24"/>
          <w:szCs w:val="28"/>
        </w:rPr>
        <w:t>前三</w:t>
      </w:r>
      <w:r w:rsidR="00547831">
        <w:rPr>
          <w:rFonts w:ascii="宋体" w:hAnsi="宋体" w:hint="eastAsia"/>
          <w:color w:val="000000"/>
          <w:sz w:val="24"/>
          <w:szCs w:val="28"/>
        </w:rPr>
        <w:t>的成绩，继续提高GPA。</w:t>
      </w:r>
    </w:p>
    <w:p w:rsidR="001E0668" w:rsidRPr="00BD1FC7" w:rsidRDefault="00BD1FC7" w:rsidP="00BD1FC7">
      <w:pPr>
        <w:spacing w:line="360" w:lineRule="auto"/>
        <w:ind w:firstLineChars="100" w:firstLine="240"/>
        <w:rPr>
          <w:rFonts w:ascii="宋体" w:hAnsi="宋体"/>
          <w:color w:val="000000"/>
          <w:sz w:val="24"/>
          <w:szCs w:val="28"/>
        </w:rPr>
      </w:pPr>
      <w:r>
        <w:rPr>
          <w:rFonts w:ascii="宋体" w:hAnsi="宋体" w:hint="eastAsia"/>
          <w:color w:val="000000"/>
          <w:sz w:val="24"/>
          <w:szCs w:val="28"/>
        </w:rPr>
        <w:t>（3）</w:t>
      </w:r>
      <w:r w:rsidR="001E0668" w:rsidRPr="00BD1FC7">
        <w:rPr>
          <w:rFonts w:ascii="宋体" w:hAnsi="宋体" w:hint="eastAsia"/>
          <w:color w:val="000000"/>
          <w:sz w:val="24"/>
          <w:szCs w:val="28"/>
        </w:rPr>
        <w:t>学生工作方面提高效率，可以获得更多工作经验。</w:t>
      </w:r>
    </w:p>
    <w:p w:rsidR="001E0668" w:rsidRPr="00BD1FC7" w:rsidRDefault="00BD1FC7" w:rsidP="00BD1FC7">
      <w:pPr>
        <w:spacing w:line="360" w:lineRule="auto"/>
        <w:ind w:firstLineChars="100" w:firstLine="240"/>
        <w:rPr>
          <w:rFonts w:ascii="宋体" w:hAnsi="宋体"/>
          <w:color w:val="000000"/>
          <w:sz w:val="24"/>
          <w:szCs w:val="28"/>
        </w:rPr>
      </w:pPr>
      <w:r>
        <w:rPr>
          <w:rFonts w:ascii="宋体" w:hAnsi="宋体" w:hint="eastAsia"/>
          <w:color w:val="000000"/>
          <w:sz w:val="24"/>
          <w:szCs w:val="28"/>
        </w:rPr>
        <w:t>（4）</w:t>
      </w:r>
      <w:r w:rsidR="001E0668" w:rsidRPr="00BD1FC7">
        <w:rPr>
          <w:rFonts w:ascii="宋体" w:hAnsi="宋体" w:hint="eastAsia"/>
          <w:color w:val="000000"/>
          <w:sz w:val="24"/>
          <w:szCs w:val="28"/>
        </w:rPr>
        <w:t>在课余时间参加各种艺术设计等展览，并参加更多的设计大赛。</w:t>
      </w:r>
    </w:p>
    <w:p w:rsidR="001E0668" w:rsidRPr="001E0668" w:rsidRDefault="002C0F59" w:rsidP="00BD1FC7">
      <w:pPr>
        <w:spacing w:line="360" w:lineRule="auto"/>
        <w:ind w:leftChars="114" w:left="239"/>
        <w:rPr>
          <w:rFonts w:ascii="宋体" w:hAnsi="宋体"/>
          <w:color w:val="000000"/>
          <w:sz w:val="24"/>
          <w:szCs w:val="28"/>
        </w:rPr>
      </w:pPr>
      <w:r>
        <w:rPr>
          <w:rFonts w:ascii="宋体" w:hAnsi="宋体" w:hint="eastAsia"/>
          <w:color w:val="000000"/>
          <w:sz w:val="24"/>
          <w:szCs w:val="28"/>
        </w:rPr>
        <w:t>（5）</w:t>
      </w:r>
      <w:r w:rsidR="00663831">
        <w:rPr>
          <w:rFonts w:ascii="宋体" w:hAnsi="宋体" w:hint="eastAsia"/>
          <w:color w:val="000000"/>
          <w:sz w:val="24"/>
          <w:szCs w:val="28"/>
        </w:rPr>
        <w:t>在学习与工作的同时，进行个人的绘画及作品的制作，</w:t>
      </w:r>
      <w:r w:rsidR="001E0668">
        <w:rPr>
          <w:rFonts w:ascii="宋体" w:hAnsi="宋体" w:hint="eastAsia"/>
          <w:color w:val="000000"/>
          <w:sz w:val="24"/>
          <w:szCs w:val="28"/>
        </w:rPr>
        <w:t>总结汇总成作品集。</w:t>
      </w:r>
      <w:r w:rsidR="00D406BB">
        <w:rPr>
          <w:rFonts w:ascii="宋体" w:hAnsi="宋体" w:hint="eastAsia"/>
          <w:color w:val="000000"/>
          <w:sz w:val="24"/>
          <w:szCs w:val="28"/>
        </w:rPr>
        <w:t>（每年一期作品集）</w:t>
      </w:r>
      <w:r w:rsidR="00A46C3F">
        <w:rPr>
          <w:rFonts w:ascii="宋体" w:hAnsi="宋体" w:hint="eastAsia"/>
          <w:color w:val="000000"/>
          <w:sz w:val="24"/>
          <w:szCs w:val="28"/>
        </w:rPr>
        <w:t>，作品集的制作，不仅仅是对一年的总结，更是作为下一步前进的参考资料，也是自己不断成长的见证。</w:t>
      </w:r>
    </w:p>
    <w:p w:rsidR="00663831" w:rsidRPr="00AB0B46" w:rsidRDefault="00AB0B46" w:rsidP="00BD1FC7">
      <w:pPr>
        <w:spacing w:line="360" w:lineRule="auto"/>
        <w:ind w:firstLineChars="100" w:firstLine="240"/>
        <w:rPr>
          <w:rFonts w:ascii="宋体" w:hAnsi="宋体"/>
          <w:color w:val="000000"/>
          <w:sz w:val="24"/>
          <w:szCs w:val="28"/>
        </w:rPr>
      </w:pPr>
      <w:r>
        <w:rPr>
          <w:rFonts w:ascii="宋体" w:hAnsi="宋体" w:hint="eastAsia"/>
          <w:color w:val="000000"/>
          <w:sz w:val="24"/>
          <w:szCs w:val="28"/>
        </w:rPr>
        <w:t>（6）</w:t>
      </w:r>
      <w:r w:rsidR="00663831" w:rsidRPr="00AB0B46">
        <w:rPr>
          <w:rFonts w:ascii="宋体" w:hAnsi="宋体" w:hint="eastAsia"/>
          <w:color w:val="000000"/>
          <w:sz w:val="24"/>
          <w:szCs w:val="28"/>
        </w:rPr>
        <w:t>大</w:t>
      </w:r>
      <w:r w:rsidR="00FC6013">
        <w:rPr>
          <w:rFonts w:ascii="宋体" w:hAnsi="宋体" w:hint="eastAsia"/>
          <w:color w:val="000000"/>
          <w:sz w:val="24"/>
          <w:szCs w:val="28"/>
        </w:rPr>
        <w:t>二通过英语四级考试，大三通过英语六级考试</w:t>
      </w:r>
      <w:r w:rsidR="001E0668" w:rsidRPr="00AB0B46">
        <w:rPr>
          <w:rFonts w:ascii="宋体" w:hAnsi="宋体" w:hint="eastAsia"/>
          <w:color w:val="000000"/>
          <w:sz w:val="24"/>
          <w:szCs w:val="28"/>
        </w:rPr>
        <w:t>。</w:t>
      </w:r>
    </w:p>
    <w:p w:rsidR="00761EBB" w:rsidRDefault="00AB0B46" w:rsidP="00BD1FC7">
      <w:pPr>
        <w:spacing w:line="360" w:lineRule="auto"/>
        <w:ind w:leftChars="114" w:left="239"/>
        <w:rPr>
          <w:rFonts w:ascii="宋体" w:hAnsi="宋体"/>
          <w:color w:val="000000"/>
          <w:sz w:val="24"/>
          <w:szCs w:val="28"/>
        </w:rPr>
      </w:pPr>
      <w:r>
        <w:rPr>
          <w:rFonts w:ascii="宋体" w:hAnsi="宋体" w:hint="eastAsia"/>
          <w:color w:val="000000"/>
          <w:sz w:val="24"/>
          <w:szCs w:val="28"/>
        </w:rPr>
        <w:t>（7）</w:t>
      </w:r>
      <w:r w:rsidR="0057580F">
        <w:rPr>
          <w:rFonts w:ascii="宋体" w:hAnsi="宋体" w:hint="eastAsia"/>
          <w:color w:val="000000"/>
          <w:sz w:val="24"/>
          <w:szCs w:val="28"/>
        </w:rPr>
        <w:t>大三作为交换生赴台交流学习。</w:t>
      </w:r>
    </w:p>
    <w:p w:rsidR="002D71BC" w:rsidRDefault="00AB0B46" w:rsidP="00FC6013">
      <w:pPr>
        <w:spacing w:line="360" w:lineRule="auto"/>
        <w:ind w:firstLineChars="100" w:firstLine="240"/>
        <w:rPr>
          <w:rFonts w:ascii="宋体" w:hAnsi="宋体"/>
          <w:color w:val="000000"/>
          <w:sz w:val="24"/>
          <w:szCs w:val="28"/>
        </w:rPr>
      </w:pPr>
      <w:r>
        <w:rPr>
          <w:rFonts w:ascii="宋体" w:hAnsi="宋体" w:hint="eastAsia"/>
          <w:color w:val="000000"/>
          <w:sz w:val="24"/>
          <w:szCs w:val="28"/>
        </w:rPr>
        <w:t>（8）</w:t>
      </w:r>
      <w:r w:rsidR="0057580F">
        <w:rPr>
          <w:rFonts w:ascii="宋体" w:hAnsi="宋体" w:hint="eastAsia"/>
          <w:color w:val="000000"/>
          <w:sz w:val="24"/>
          <w:szCs w:val="28"/>
        </w:rPr>
        <w:t>积极了解社会实习方面的最新动态，把握实习机会，在</w:t>
      </w:r>
      <w:r w:rsidR="00D406BB" w:rsidRPr="00AB0B46">
        <w:rPr>
          <w:rFonts w:ascii="宋体" w:hAnsi="宋体" w:hint="eastAsia"/>
          <w:color w:val="000000"/>
          <w:sz w:val="24"/>
          <w:szCs w:val="28"/>
        </w:rPr>
        <w:t>实习期间</w:t>
      </w:r>
      <w:r w:rsidR="00BC1CDE" w:rsidRPr="00AB0B46">
        <w:rPr>
          <w:rFonts w:ascii="宋体" w:hAnsi="宋体" w:hint="eastAsia"/>
          <w:color w:val="000000"/>
          <w:sz w:val="24"/>
          <w:szCs w:val="28"/>
        </w:rPr>
        <w:t>不断完善个人简历</w:t>
      </w:r>
      <w:r w:rsidR="00D406BB" w:rsidRPr="00AB0B46">
        <w:rPr>
          <w:rFonts w:ascii="宋体" w:hAnsi="宋体" w:hint="eastAsia"/>
          <w:color w:val="000000"/>
          <w:sz w:val="24"/>
          <w:szCs w:val="28"/>
        </w:rPr>
        <w:t>。</w:t>
      </w:r>
    </w:p>
    <w:p w:rsidR="00D406BB" w:rsidRPr="00FB73EA" w:rsidRDefault="00FB73EA" w:rsidP="006A6B79">
      <w:pPr>
        <w:spacing w:line="360" w:lineRule="auto"/>
        <w:rPr>
          <w:rFonts w:ascii="宋体" w:hAnsi="宋体"/>
          <w:b/>
          <w:color w:val="000000"/>
          <w:sz w:val="28"/>
          <w:szCs w:val="28"/>
        </w:rPr>
      </w:pPr>
      <w:r w:rsidRPr="00FB73EA">
        <w:rPr>
          <w:rFonts w:ascii="宋体" w:hAnsi="宋体" w:hint="eastAsia"/>
          <w:b/>
          <w:color w:val="000000"/>
          <w:sz w:val="28"/>
          <w:szCs w:val="28"/>
        </w:rPr>
        <w:t>（三） 实施策略与方法</w:t>
      </w:r>
    </w:p>
    <w:p w:rsidR="00B5358C" w:rsidRDefault="00B5358C" w:rsidP="006A6B79">
      <w:pPr>
        <w:spacing w:line="360" w:lineRule="auto"/>
        <w:ind w:firstLineChars="196" w:firstLine="472"/>
        <w:rPr>
          <w:rFonts w:ascii="宋体" w:hAnsi="宋体"/>
          <w:b/>
          <w:color w:val="000000"/>
          <w:sz w:val="24"/>
          <w:szCs w:val="28"/>
        </w:rPr>
      </w:pPr>
      <w:r>
        <w:rPr>
          <w:rFonts w:ascii="宋体" w:hAnsi="宋体" w:hint="eastAsia"/>
          <w:b/>
          <w:color w:val="000000"/>
          <w:sz w:val="24"/>
          <w:szCs w:val="28"/>
        </w:rPr>
        <w:t>1.  具体实施方案（细化至每年）[重点]</w:t>
      </w:r>
    </w:p>
    <w:p w:rsidR="006A6B79" w:rsidRDefault="00231F66" w:rsidP="0077673C">
      <w:pPr>
        <w:widowControl/>
        <w:spacing w:afterLines="50" w:after="156" w:line="360" w:lineRule="auto"/>
        <w:ind w:leftChars="202" w:left="424" w:firstLineChars="50" w:firstLine="120"/>
        <w:jc w:val="left"/>
        <w:rPr>
          <w:rFonts w:ascii="宋体" w:hAnsi="宋体" w:cs="宋体"/>
          <w:bCs/>
          <w:color w:val="000000"/>
          <w:kern w:val="0"/>
          <w:sz w:val="24"/>
        </w:rPr>
      </w:pPr>
      <w:r>
        <w:rPr>
          <w:rFonts w:ascii="宋体" w:hAnsi="宋体" w:cs="宋体" w:hint="eastAsia"/>
          <w:bCs/>
          <w:color w:val="000000"/>
          <w:kern w:val="0"/>
          <w:sz w:val="24"/>
        </w:rPr>
        <w:t>（1）大</w:t>
      </w:r>
      <w:proofErr w:type="gramStart"/>
      <w:r>
        <w:rPr>
          <w:rFonts w:ascii="宋体" w:hAnsi="宋体" w:cs="宋体" w:hint="eastAsia"/>
          <w:bCs/>
          <w:color w:val="000000"/>
          <w:kern w:val="0"/>
          <w:sz w:val="24"/>
        </w:rPr>
        <w:t>一</w:t>
      </w:r>
      <w:proofErr w:type="gramEnd"/>
      <w:r w:rsidR="00B5358C" w:rsidRPr="00B5358C">
        <w:rPr>
          <w:rFonts w:ascii="宋体" w:hAnsi="宋体" w:cs="宋体" w:hint="eastAsia"/>
          <w:bCs/>
          <w:color w:val="000000"/>
          <w:kern w:val="0"/>
          <w:sz w:val="24"/>
        </w:rPr>
        <w:t>：</w:t>
      </w:r>
      <w:r w:rsidR="006A6B79">
        <w:rPr>
          <w:rFonts w:ascii="宋体" w:hAnsi="宋体" w:cs="宋体" w:hint="eastAsia"/>
          <w:bCs/>
          <w:color w:val="000000"/>
          <w:kern w:val="0"/>
          <w:sz w:val="24"/>
        </w:rPr>
        <w:t>专业成绩达到年级前5名；利用</w:t>
      </w:r>
      <w:r w:rsidR="00A46C3F">
        <w:rPr>
          <w:rFonts w:ascii="宋体" w:hAnsi="宋体" w:cs="宋体" w:hint="eastAsia"/>
          <w:bCs/>
          <w:color w:val="000000"/>
          <w:kern w:val="0"/>
          <w:sz w:val="24"/>
        </w:rPr>
        <w:t>专业技能绘制</w:t>
      </w:r>
      <w:r w:rsidR="006A6B79">
        <w:rPr>
          <w:rFonts w:ascii="宋体" w:hAnsi="宋体" w:cs="宋体" w:hint="eastAsia"/>
          <w:bCs/>
          <w:color w:val="000000"/>
          <w:kern w:val="0"/>
          <w:sz w:val="24"/>
        </w:rPr>
        <w:t>艺术作品，并收录作品集；在学生会工作中取得一定成就，担任某项职务等；</w:t>
      </w:r>
      <w:r w:rsidR="00547831" w:rsidRPr="00B5358C">
        <w:rPr>
          <w:rFonts w:ascii="宋体" w:hAnsi="宋体" w:cs="宋体" w:hint="eastAsia"/>
          <w:bCs/>
          <w:color w:val="000000"/>
          <w:kern w:val="0"/>
          <w:sz w:val="24"/>
        </w:rPr>
        <w:t>积极参加各种活动来培养自己素质能力</w:t>
      </w:r>
      <w:r w:rsidR="00547831">
        <w:rPr>
          <w:rFonts w:ascii="宋体" w:hAnsi="宋体" w:cs="宋体" w:hint="eastAsia"/>
          <w:bCs/>
          <w:color w:val="000000"/>
          <w:kern w:val="0"/>
          <w:sz w:val="24"/>
        </w:rPr>
        <w:t>（参加专业性的讲座或展览等）；</w:t>
      </w:r>
      <w:r w:rsidR="009237A6">
        <w:rPr>
          <w:rFonts w:ascii="宋体" w:hAnsi="宋体" w:cs="宋体" w:hint="eastAsia"/>
          <w:bCs/>
          <w:color w:val="000000"/>
          <w:kern w:val="0"/>
          <w:sz w:val="24"/>
        </w:rPr>
        <w:t>参加社会实践、</w:t>
      </w:r>
      <w:r w:rsidR="00F7572B">
        <w:rPr>
          <w:rFonts w:ascii="宋体" w:hAnsi="宋体" w:cs="宋体" w:hint="eastAsia"/>
          <w:bCs/>
          <w:color w:val="000000"/>
          <w:kern w:val="0"/>
          <w:sz w:val="24"/>
        </w:rPr>
        <w:t>志愿活动</w:t>
      </w:r>
      <w:r w:rsidR="009237A6">
        <w:rPr>
          <w:rFonts w:ascii="宋体" w:hAnsi="宋体" w:cs="宋体" w:hint="eastAsia"/>
          <w:bCs/>
          <w:color w:val="000000"/>
          <w:kern w:val="0"/>
          <w:sz w:val="24"/>
        </w:rPr>
        <w:t>等校外活动；</w:t>
      </w:r>
    </w:p>
    <w:p w:rsidR="00B5358C" w:rsidRPr="00B5358C" w:rsidRDefault="00231F66" w:rsidP="00231F66">
      <w:pPr>
        <w:widowControl/>
        <w:spacing w:afterLines="50" w:after="156" w:line="360" w:lineRule="auto"/>
        <w:ind w:leftChars="228" w:left="479"/>
        <w:jc w:val="left"/>
        <w:rPr>
          <w:rFonts w:ascii="宋体" w:hAnsi="宋体" w:cs="宋体"/>
          <w:bCs/>
          <w:color w:val="000000"/>
          <w:kern w:val="0"/>
          <w:sz w:val="24"/>
        </w:rPr>
      </w:pPr>
      <w:r>
        <w:rPr>
          <w:rFonts w:ascii="宋体" w:hAnsi="宋体" w:cs="宋体" w:hint="eastAsia"/>
          <w:bCs/>
          <w:color w:val="000000"/>
          <w:kern w:val="0"/>
          <w:sz w:val="24"/>
        </w:rPr>
        <w:t>（2）大二</w:t>
      </w:r>
      <w:r w:rsidR="00B5358C" w:rsidRPr="00B5358C">
        <w:rPr>
          <w:rFonts w:ascii="宋体" w:hAnsi="宋体" w:cs="宋体" w:hint="eastAsia"/>
          <w:bCs/>
          <w:color w:val="000000"/>
          <w:kern w:val="0"/>
          <w:sz w:val="24"/>
        </w:rPr>
        <w:t>：通过英语</w:t>
      </w:r>
      <w:r w:rsidR="006A6B79">
        <w:rPr>
          <w:rFonts w:ascii="宋体" w:hAnsi="宋体" w:cs="宋体" w:hint="eastAsia"/>
          <w:bCs/>
          <w:color w:val="000000"/>
          <w:kern w:val="0"/>
          <w:sz w:val="24"/>
        </w:rPr>
        <w:t>四级</w:t>
      </w:r>
      <w:r w:rsidR="00A46C3F">
        <w:rPr>
          <w:rFonts w:ascii="宋体" w:hAnsi="宋体" w:cs="宋体" w:hint="eastAsia"/>
          <w:bCs/>
          <w:color w:val="000000"/>
          <w:kern w:val="0"/>
          <w:sz w:val="24"/>
        </w:rPr>
        <w:t>考试；继续编辑第二期设计作品集（第一年作品大多为绘画类，第二年课程专业性增强，作品更应偏向设计类）；</w:t>
      </w:r>
      <w:r w:rsidR="00792B80">
        <w:rPr>
          <w:rFonts w:ascii="宋体" w:hAnsi="宋体" w:cs="宋体" w:hint="eastAsia"/>
          <w:bCs/>
          <w:color w:val="000000"/>
          <w:kern w:val="0"/>
          <w:sz w:val="24"/>
        </w:rPr>
        <w:t>参加大学生广告设计创意大赛等设计类比赛；</w:t>
      </w:r>
      <w:r w:rsidR="00F24F9E">
        <w:rPr>
          <w:rFonts w:ascii="宋体" w:hAnsi="宋体" w:cs="宋体" w:hint="eastAsia"/>
          <w:bCs/>
          <w:color w:val="000000"/>
          <w:kern w:val="0"/>
          <w:sz w:val="24"/>
        </w:rPr>
        <w:t>预习大三的专业课知识，积极参加各种活动来培养自己素质能力；撰写简历，暑期参加有关设计工作的学习。</w:t>
      </w:r>
    </w:p>
    <w:p w:rsidR="00792B80" w:rsidRDefault="003F728D" w:rsidP="005645D6">
      <w:pPr>
        <w:widowControl/>
        <w:spacing w:afterLines="50" w:after="156" w:line="360" w:lineRule="auto"/>
        <w:ind w:leftChars="237" w:left="498"/>
        <w:jc w:val="left"/>
        <w:rPr>
          <w:rFonts w:ascii="宋体" w:hAnsi="宋体" w:cs="宋体"/>
          <w:bCs/>
          <w:color w:val="000000" w:themeColor="text1"/>
          <w:kern w:val="0"/>
          <w:sz w:val="24"/>
        </w:rPr>
      </w:pPr>
      <w:r>
        <w:rPr>
          <w:rFonts w:ascii="宋体" w:hAnsi="宋体" w:cs="宋体" w:hint="eastAsia"/>
          <w:bCs/>
          <w:color w:val="000000"/>
          <w:kern w:val="0"/>
          <w:sz w:val="24"/>
        </w:rPr>
        <w:t>（3</w:t>
      </w:r>
      <w:r w:rsidR="00231F66">
        <w:rPr>
          <w:rFonts w:ascii="宋体" w:hAnsi="宋体" w:cs="宋体" w:hint="eastAsia"/>
          <w:bCs/>
          <w:color w:val="000000"/>
          <w:kern w:val="0"/>
          <w:sz w:val="24"/>
        </w:rPr>
        <w:t>）大三</w:t>
      </w:r>
      <w:r w:rsidR="00B5358C" w:rsidRPr="00B5358C">
        <w:rPr>
          <w:rFonts w:ascii="宋体" w:hAnsi="宋体" w:cs="宋体" w:hint="eastAsia"/>
          <w:bCs/>
          <w:color w:val="000000"/>
          <w:kern w:val="0"/>
          <w:sz w:val="24"/>
        </w:rPr>
        <w:t>：</w:t>
      </w:r>
      <w:r w:rsidR="00260372">
        <w:rPr>
          <w:rFonts w:ascii="宋体" w:hAnsi="宋体" w:cs="宋体" w:hint="eastAsia"/>
          <w:bCs/>
          <w:color w:val="000000"/>
          <w:kern w:val="0"/>
          <w:sz w:val="24"/>
        </w:rPr>
        <w:t>上学期赴台进行交流学习，修满规定</w:t>
      </w:r>
      <w:r w:rsidR="00200019">
        <w:rPr>
          <w:rFonts w:ascii="宋体" w:hAnsi="宋体" w:cs="宋体" w:hint="eastAsia"/>
          <w:bCs/>
          <w:color w:val="000000"/>
          <w:kern w:val="0"/>
          <w:sz w:val="24"/>
        </w:rPr>
        <w:t>学分，并争取达到优异成绩， 12月份将回大陆参加英语六级考试，并</w:t>
      </w:r>
      <w:r w:rsidR="00260372">
        <w:rPr>
          <w:rFonts w:ascii="宋体" w:hAnsi="宋体" w:cs="宋体" w:hint="eastAsia"/>
          <w:bCs/>
          <w:color w:val="000000" w:themeColor="text1"/>
          <w:kern w:val="0"/>
          <w:sz w:val="24"/>
        </w:rPr>
        <w:t>通过考试；</w:t>
      </w:r>
      <w:r w:rsidR="00792B80">
        <w:rPr>
          <w:rFonts w:ascii="宋体" w:hAnsi="宋体" w:cs="宋体" w:hint="eastAsia"/>
          <w:bCs/>
          <w:color w:val="000000" w:themeColor="text1"/>
          <w:kern w:val="0"/>
          <w:sz w:val="24"/>
        </w:rPr>
        <w:t>下学期在本校东区举办个人设计及艺术插画展；</w:t>
      </w:r>
      <w:r w:rsidR="00F24F9E">
        <w:rPr>
          <w:rFonts w:ascii="宋体" w:hAnsi="宋体" w:cs="宋体" w:hint="eastAsia"/>
          <w:bCs/>
          <w:color w:val="000000"/>
          <w:kern w:val="0"/>
          <w:sz w:val="24"/>
        </w:rPr>
        <w:t>继续编辑第三期设计作品集；</w:t>
      </w:r>
      <w:r w:rsidR="00BF0A90">
        <w:rPr>
          <w:rFonts w:ascii="宋体" w:hAnsi="宋体" w:cs="宋体" w:hint="eastAsia"/>
          <w:bCs/>
          <w:color w:val="000000" w:themeColor="text1"/>
          <w:kern w:val="0"/>
          <w:sz w:val="24"/>
        </w:rPr>
        <w:t>进行考验准备</w:t>
      </w:r>
      <w:r w:rsidR="00792B80">
        <w:rPr>
          <w:rFonts w:ascii="宋体" w:hAnsi="宋体" w:cs="宋体" w:hint="eastAsia"/>
          <w:bCs/>
          <w:color w:val="000000" w:themeColor="text1"/>
          <w:kern w:val="0"/>
          <w:sz w:val="24"/>
        </w:rPr>
        <w:t>；</w:t>
      </w:r>
      <w:r w:rsidR="00B5358C" w:rsidRPr="00260372">
        <w:rPr>
          <w:rFonts w:ascii="宋体" w:hAnsi="宋体" w:cs="宋体" w:hint="eastAsia"/>
          <w:bCs/>
          <w:color w:val="000000" w:themeColor="text1"/>
          <w:kern w:val="0"/>
          <w:sz w:val="24"/>
        </w:rPr>
        <w:t>参加</w:t>
      </w:r>
      <w:r w:rsidRPr="00260372">
        <w:rPr>
          <w:rFonts w:ascii="宋体" w:hAnsi="宋体" w:cs="宋体" w:hint="eastAsia"/>
          <w:bCs/>
          <w:color w:val="000000" w:themeColor="text1"/>
          <w:kern w:val="0"/>
          <w:sz w:val="24"/>
        </w:rPr>
        <w:t>各项设计大赛</w:t>
      </w:r>
      <w:r w:rsidR="00BE7ED7" w:rsidRPr="00260372">
        <w:rPr>
          <w:rFonts w:ascii="宋体" w:hAnsi="宋体" w:cs="宋体" w:hint="eastAsia"/>
          <w:bCs/>
          <w:color w:val="000000" w:themeColor="text1"/>
          <w:kern w:val="0"/>
          <w:sz w:val="24"/>
        </w:rPr>
        <w:t>；继续</w:t>
      </w:r>
      <w:r w:rsidR="00B5358C" w:rsidRPr="00260372">
        <w:rPr>
          <w:rFonts w:ascii="宋体" w:hAnsi="宋体" w:cs="宋体" w:hint="eastAsia"/>
          <w:bCs/>
          <w:color w:val="000000" w:themeColor="text1"/>
          <w:kern w:val="0"/>
          <w:sz w:val="24"/>
        </w:rPr>
        <w:t>学习专业课知识</w:t>
      </w:r>
      <w:r w:rsidR="00BE7ED7" w:rsidRPr="00260372">
        <w:rPr>
          <w:rFonts w:ascii="宋体" w:hAnsi="宋体" w:cs="宋体" w:hint="eastAsia"/>
          <w:bCs/>
          <w:color w:val="000000" w:themeColor="text1"/>
          <w:kern w:val="0"/>
          <w:sz w:val="24"/>
        </w:rPr>
        <w:t>；</w:t>
      </w:r>
      <w:r w:rsidR="00B5358C" w:rsidRPr="00260372">
        <w:rPr>
          <w:rFonts w:ascii="宋体" w:hAnsi="宋体" w:cs="宋体" w:hint="eastAsia"/>
          <w:bCs/>
          <w:color w:val="000000" w:themeColor="text1"/>
          <w:kern w:val="0"/>
          <w:sz w:val="24"/>
        </w:rPr>
        <w:t>积极参加各种活动来培养自己各方面的素质能力</w:t>
      </w:r>
      <w:r w:rsidR="00F24F9E">
        <w:rPr>
          <w:rFonts w:ascii="宋体" w:hAnsi="宋体" w:cs="宋体" w:hint="eastAsia"/>
          <w:bCs/>
          <w:color w:val="000000" w:themeColor="text1"/>
          <w:kern w:val="0"/>
          <w:sz w:val="24"/>
        </w:rPr>
        <w:t>；从事有关设计的实习。</w:t>
      </w:r>
    </w:p>
    <w:p w:rsidR="005645D6" w:rsidRPr="00DE0A9C" w:rsidRDefault="005645D6" w:rsidP="005645D6">
      <w:pPr>
        <w:widowControl/>
        <w:spacing w:afterLines="50" w:after="156" w:line="360" w:lineRule="auto"/>
        <w:ind w:leftChars="237" w:left="498"/>
        <w:jc w:val="left"/>
        <w:rPr>
          <w:rFonts w:ascii="宋体" w:hAnsi="宋体" w:cs="宋体"/>
          <w:bCs/>
          <w:color w:val="FF0000"/>
          <w:kern w:val="0"/>
          <w:sz w:val="24"/>
        </w:rPr>
      </w:pPr>
      <w:r>
        <w:rPr>
          <w:rFonts w:ascii="宋体" w:hAnsi="宋体" w:cs="宋体" w:hint="eastAsia"/>
          <w:bCs/>
          <w:color w:val="000000"/>
          <w:kern w:val="0"/>
          <w:sz w:val="24"/>
        </w:rPr>
        <w:t>（4</w:t>
      </w:r>
      <w:r w:rsidR="006F20FF">
        <w:rPr>
          <w:rFonts w:ascii="宋体" w:hAnsi="宋体" w:cs="宋体" w:hint="eastAsia"/>
          <w:bCs/>
          <w:color w:val="000000"/>
          <w:kern w:val="0"/>
          <w:sz w:val="24"/>
        </w:rPr>
        <w:t>）大四:</w:t>
      </w:r>
      <w:r w:rsidR="00F24F9E">
        <w:rPr>
          <w:rFonts w:ascii="宋体" w:hAnsi="宋体" w:cs="宋体" w:hint="eastAsia"/>
          <w:bCs/>
          <w:color w:val="000000"/>
          <w:kern w:val="0"/>
          <w:sz w:val="24"/>
        </w:rPr>
        <w:t>积极了解各个设计公司以及品牌的信息；</w:t>
      </w:r>
      <w:r w:rsidR="003649BB">
        <w:rPr>
          <w:rFonts w:ascii="宋体" w:hAnsi="宋体" w:cs="宋体" w:hint="eastAsia"/>
          <w:bCs/>
          <w:color w:val="000000"/>
          <w:kern w:val="0"/>
          <w:sz w:val="24"/>
        </w:rPr>
        <w:t>参加至少两个方面的实习工作，总结社会实践经验，丰富个人阅历，增</w:t>
      </w:r>
      <w:r w:rsidR="0087411D">
        <w:rPr>
          <w:rFonts w:ascii="宋体" w:hAnsi="宋体" w:cs="宋体" w:hint="eastAsia"/>
          <w:bCs/>
          <w:color w:val="000000"/>
          <w:kern w:val="0"/>
          <w:sz w:val="24"/>
        </w:rPr>
        <w:t>强实践</w:t>
      </w:r>
      <w:r w:rsidR="003649BB">
        <w:rPr>
          <w:rFonts w:ascii="宋体" w:hAnsi="宋体" w:cs="宋体" w:hint="eastAsia"/>
          <w:bCs/>
          <w:color w:val="000000"/>
          <w:kern w:val="0"/>
          <w:sz w:val="24"/>
        </w:rPr>
        <w:t>能力。</w:t>
      </w:r>
      <w:r w:rsidR="00B5313C">
        <w:rPr>
          <w:rFonts w:ascii="宋体" w:hAnsi="宋体" w:cs="宋体" w:hint="eastAsia"/>
          <w:bCs/>
          <w:color w:val="000000"/>
          <w:kern w:val="0"/>
          <w:sz w:val="24"/>
        </w:rPr>
        <w:t>整理收集大学</w:t>
      </w:r>
      <w:r w:rsidR="00B5313C">
        <w:rPr>
          <w:rFonts w:ascii="宋体" w:hAnsi="宋体" w:cs="宋体" w:hint="eastAsia"/>
          <w:bCs/>
          <w:color w:val="000000"/>
          <w:kern w:val="0"/>
          <w:sz w:val="24"/>
        </w:rPr>
        <w:lastRenderedPageBreak/>
        <w:t>四年作品，并制作最后一期大学作品集，也作为一个总结，也是作为对未来求职的一个储备工作。</w:t>
      </w:r>
    </w:p>
    <w:p w:rsidR="002D71BC" w:rsidRDefault="002D71BC" w:rsidP="00231F66">
      <w:pPr>
        <w:widowControl/>
        <w:spacing w:afterLines="50" w:after="156" w:line="360" w:lineRule="auto"/>
        <w:ind w:leftChars="171" w:left="781" w:hangingChars="150" w:hanging="422"/>
        <w:jc w:val="left"/>
        <w:rPr>
          <w:rFonts w:ascii="宋体" w:hAnsi="宋体" w:cs="宋体"/>
          <w:b/>
          <w:bCs/>
          <w:color w:val="000000"/>
          <w:kern w:val="0"/>
          <w:sz w:val="28"/>
          <w:szCs w:val="28"/>
        </w:rPr>
      </w:pPr>
    </w:p>
    <w:p w:rsidR="00DE0A9C" w:rsidRDefault="00DE0A9C" w:rsidP="0077673C">
      <w:pPr>
        <w:widowControl/>
        <w:spacing w:afterLines="50" w:after="156" w:line="360" w:lineRule="auto"/>
        <w:ind w:firstLineChars="151" w:firstLine="424"/>
        <w:jc w:val="left"/>
        <w:rPr>
          <w:rFonts w:ascii="宋体" w:hAnsi="宋体" w:cs="宋体"/>
          <w:b/>
          <w:bCs/>
          <w:color w:val="000000"/>
          <w:kern w:val="0"/>
          <w:sz w:val="28"/>
          <w:szCs w:val="28"/>
        </w:rPr>
      </w:pPr>
    </w:p>
    <w:p w:rsidR="00DE0A9C" w:rsidRDefault="00DE0A9C" w:rsidP="0077673C">
      <w:pPr>
        <w:widowControl/>
        <w:spacing w:afterLines="50" w:after="156" w:line="360" w:lineRule="auto"/>
        <w:ind w:firstLineChars="151" w:firstLine="424"/>
        <w:jc w:val="left"/>
        <w:rPr>
          <w:rFonts w:ascii="宋体" w:hAnsi="宋体" w:cs="宋体"/>
          <w:b/>
          <w:bCs/>
          <w:color w:val="000000"/>
          <w:kern w:val="0"/>
          <w:sz w:val="28"/>
          <w:szCs w:val="28"/>
        </w:rPr>
      </w:pPr>
    </w:p>
    <w:p w:rsidR="00DE0A9C" w:rsidRDefault="00DE0A9C" w:rsidP="0077673C">
      <w:pPr>
        <w:widowControl/>
        <w:spacing w:afterLines="50" w:after="156" w:line="360" w:lineRule="auto"/>
        <w:ind w:firstLineChars="151" w:firstLine="424"/>
        <w:jc w:val="left"/>
        <w:rPr>
          <w:rFonts w:ascii="宋体" w:hAnsi="宋体" w:cs="宋体"/>
          <w:b/>
          <w:bCs/>
          <w:color w:val="000000"/>
          <w:kern w:val="0"/>
          <w:sz w:val="28"/>
          <w:szCs w:val="28"/>
        </w:rPr>
      </w:pPr>
    </w:p>
    <w:p w:rsidR="00231F66" w:rsidRDefault="00231F66" w:rsidP="0077673C">
      <w:pPr>
        <w:widowControl/>
        <w:spacing w:afterLines="50" w:after="156" w:line="360" w:lineRule="auto"/>
        <w:ind w:firstLineChars="151" w:firstLine="424"/>
        <w:jc w:val="left"/>
        <w:rPr>
          <w:rFonts w:ascii="宋体" w:hAnsi="宋体" w:cs="宋体"/>
          <w:b/>
          <w:bCs/>
          <w:color w:val="000000"/>
          <w:kern w:val="0"/>
          <w:sz w:val="28"/>
          <w:szCs w:val="28"/>
        </w:rPr>
      </w:pPr>
      <w:r w:rsidRPr="00231F66">
        <w:rPr>
          <w:rFonts w:ascii="宋体" w:hAnsi="宋体" w:cs="宋体" w:hint="eastAsia"/>
          <w:b/>
          <w:bCs/>
          <w:color w:val="000000"/>
          <w:kern w:val="0"/>
          <w:sz w:val="28"/>
          <w:szCs w:val="28"/>
        </w:rPr>
        <w:t>2．</w:t>
      </w:r>
      <w:r w:rsidRPr="00231F66">
        <w:rPr>
          <w:rFonts w:ascii="宋体" w:hAnsi="宋体" w:cs="宋体"/>
          <w:b/>
          <w:bCs/>
          <w:color w:val="000000"/>
          <w:kern w:val="0"/>
          <w:sz w:val="28"/>
          <w:szCs w:val="28"/>
        </w:rPr>
        <w:t>现阶段规划效果</w:t>
      </w:r>
    </w:p>
    <w:p w:rsidR="00231F66" w:rsidRDefault="00B309E2" w:rsidP="00BD1FC7">
      <w:pPr>
        <w:widowControl/>
        <w:spacing w:afterLines="50" w:after="156" w:line="360" w:lineRule="auto"/>
        <w:ind w:leftChars="136" w:left="720" w:hangingChars="181" w:hanging="434"/>
        <w:jc w:val="left"/>
        <w:rPr>
          <w:rFonts w:ascii="宋体" w:hAnsi="宋体" w:cs="宋体"/>
          <w:bCs/>
          <w:color w:val="000000"/>
          <w:kern w:val="0"/>
          <w:sz w:val="24"/>
        </w:rPr>
      </w:pPr>
      <w:r>
        <w:rPr>
          <w:rFonts w:ascii="宋体" w:hAnsi="宋体" w:cs="宋体" w:hint="eastAsia"/>
          <w:bCs/>
          <w:color w:val="000000"/>
          <w:kern w:val="0"/>
          <w:sz w:val="24"/>
        </w:rPr>
        <w:t xml:space="preserve"> </w:t>
      </w:r>
      <w:r w:rsidR="00231F66">
        <w:rPr>
          <w:rFonts w:ascii="宋体" w:hAnsi="宋体" w:cs="宋体" w:hint="eastAsia"/>
          <w:bCs/>
          <w:color w:val="000000"/>
          <w:kern w:val="0"/>
          <w:sz w:val="24"/>
        </w:rPr>
        <w:t>（1）</w:t>
      </w:r>
      <w:r w:rsidR="00CB7A2E">
        <w:rPr>
          <w:rFonts w:ascii="宋体" w:hAnsi="宋体" w:cs="宋体" w:hint="eastAsia"/>
          <w:bCs/>
          <w:color w:val="000000"/>
          <w:kern w:val="0"/>
          <w:sz w:val="24"/>
        </w:rPr>
        <w:t>大</w:t>
      </w:r>
      <w:proofErr w:type="gramStart"/>
      <w:r w:rsidR="00CB7A2E">
        <w:rPr>
          <w:rFonts w:ascii="宋体" w:hAnsi="宋体" w:cs="宋体" w:hint="eastAsia"/>
          <w:bCs/>
          <w:color w:val="000000"/>
          <w:kern w:val="0"/>
          <w:sz w:val="24"/>
        </w:rPr>
        <w:t>一</w:t>
      </w:r>
      <w:proofErr w:type="gramEnd"/>
      <w:r w:rsidR="00CB7A2E">
        <w:rPr>
          <w:rFonts w:ascii="宋体" w:hAnsi="宋体" w:cs="宋体" w:hint="eastAsia"/>
          <w:bCs/>
          <w:color w:val="000000"/>
          <w:kern w:val="0"/>
          <w:sz w:val="24"/>
        </w:rPr>
        <w:t>：</w:t>
      </w:r>
      <w:r w:rsidR="005645D6">
        <w:rPr>
          <w:rFonts w:ascii="宋体" w:hAnsi="宋体" w:cs="宋体" w:hint="eastAsia"/>
          <w:bCs/>
          <w:color w:val="000000"/>
          <w:kern w:val="0"/>
          <w:sz w:val="24"/>
        </w:rPr>
        <w:t>上学期GPA达到3.8，下学期3.66，年度平均GPA</w:t>
      </w:r>
      <w:r w:rsidR="006242F4">
        <w:rPr>
          <w:rFonts w:ascii="宋体" w:hAnsi="宋体" w:cs="宋体" w:hint="eastAsia"/>
          <w:bCs/>
          <w:color w:val="000000"/>
          <w:kern w:val="0"/>
          <w:sz w:val="24"/>
        </w:rPr>
        <w:t>为</w:t>
      </w:r>
      <w:r w:rsidR="005645D6">
        <w:rPr>
          <w:rFonts w:ascii="宋体" w:hAnsi="宋体" w:cs="宋体" w:hint="eastAsia"/>
          <w:bCs/>
          <w:color w:val="000000"/>
          <w:kern w:val="0"/>
          <w:sz w:val="24"/>
        </w:rPr>
        <w:t>3.73</w:t>
      </w:r>
      <w:r w:rsidR="00E40302">
        <w:rPr>
          <w:rFonts w:ascii="宋体" w:hAnsi="宋体" w:cs="宋体" w:hint="eastAsia"/>
          <w:bCs/>
          <w:color w:val="000000"/>
          <w:kern w:val="0"/>
          <w:sz w:val="24"/>
        </w:rPr>
        <w:t>，</w:t>
      </w:r>
    </w:p>
    <w:p w:rsidR="00E40302" w:rsidRDefault="00E40302" w:rsidP="00B309E2">
      <w:pPr>
        <w:widowControl/>
        <w:spacing w:afterLines="50" w:after="156" w:line="360" w:lineRule="auto"/>
        <w:ind w:leftChars="114" w:left="239"/>
        <w:jc w:val="left"/>
        <w:rPr>
          <w:rFonts w:ascii="宋体" w:hAnsi="宋体" w:cs="宋体"/>
          <w:bCs/>
          <w:color w:val="000000"/>
          <w:kern w:val="0"/>
          <w:sz w:val="24"/>
        </w:rPr>
      </w:pPr>
      <w:r>
        <w:rPr>
          <w:rFonts w:ascii="宋体" w:hAnsi="宋体" w:cs="宋体" w:hint="eastAsia"/>
          <w:bCs/>
          <w:color w:val="000000"/>
          <w:kern w:val="0"/>
          <w:sz w:val="24"/>
        </w:rPr>
        <w:t>年级综合排名第一名</w:t>
      </w:r>
      <w:r w:rsidR="00E802F6">
        <w:rPr>
          <w:rFonts w:ascii="宋体" w:hAnsi="宋体" w:cs="宋体" w:hint="eastAsia"/>
          <w:bCs/>
          <w:color w:val="000000"/>
          <w:kern w:val="0"/>
          <w:sz w:val="24"/>
        </w:rPr>
        <w:t>，获得国家奖学金</w:t>
      </w:r>
      <w:r>
        <w:rPr>
          <w:rFonts w:ascii="宋体" w:hAnsi="宋体" w:cs="宋体" w:hint="eastAsia"/>
          <w:bCs/>
          <w:color w:val="000000"/>
          <w:kern w:val="0"/>
          <w:sz w:val="24"/>
        </w:rPr>
        <w:t>。在校学生会工作一年，收获很多，组织策划各类活动，</w:t>
      </w:r>
      <w:r w:rsidR="000849EE">
        <w:rPr>
          <w:rFonts w:ascii="宋体" w:hAnsi="宋体" w:cs="宋体" w:hint="eastAsia"/>
          <w:bCs/>
          <w:color w:val="000000"/>
          <w:kern w:val="0"/>
          <w:sz w:val="24"/>
        </w:rPr>
        <w:t>同时也积极参加学校举办的活动，</w:t>
      </w:r>
      <w:r w:rsidR="00B8590B">
        <w:rPr>
          <w:rFonts w:ascii="宋体" w:hAnsi="宋体" w:cs="宋体" w:hint="eastAsia"/>
          <w:bCs/>
          <w:color w:val="000000"/>
          <w:kern w:val="0"/>
          <w:sz w:val="24"/>
        </w:rPr>
        <w:t>获得了“优秀干事”、“校优秀团干部”等称号；</w:t>
      </w:r>
      <w:r>
        <w:rPr>
          <w:rFonts w:ascii="宋体" w:hAnsi="宋体" w:cs="宋体" w:hint="eastAsia"/>
          <w:bCs/>
          <w:color w:val="000000"/>
          <w:kern w:val="0"/>
          <w:sz w:val="24"/>
        </w:rPr>
        <w:t>参加</w:t>
      </w:r>
      <w:proofErr w:type="gramStart"/>
      <w:r w:rsidR="00B8590B">
        <w:rPr>
          <w:rFonts w:ascii="宋体" w:hAnsi="宋体" w:cs="宋体" w:hint="eastAsia"/>
          <w:bCs/>
          <w:color w:val="000000"/>
          <w:kern w:val="0"/>
          <w:sz w:val="24"/>
        </w:rPr>
        <w:t>汇雷小学支</w:t>
      </w:r>
      <w:proofErr w:type="gramEnd"/>
      <w:r w:rsidR="00B8590B">
        <w:rPr>
          <w:rFonts w:ascii="宋体" w:hAnsi="宋体" w:cs="宋体" w:hint="eastAsia"/>
          <w:bCs/>
          <w:color w:val="000000"/>
          <w:kern w:val="0"/>
          <w:sz w:val="24"/>
        </w:rPr>
        <w:t>教、</w:t>
      </w:r>
      <w:proofErr w:type="gramStart"/>
      <w:r w:rsidR="00B8590B">
        <w:rPr>
          <w:rFonts w:ascii="宋体" w:hAnsi="宋体" w:cs="宋体" w:hint="eastAsia"/>
          <w:bCs/>
          <w:color w:val="000000"/>
          <w:kern w:val="0"/>
          <w:sz w:val="24"/>
        </w:rPr>
        <w:t>昌平区</w:t>
      </w:r>
      <w:proofErr w:type="gramEnd"/>
      <w:r w:rsidR="00B8590B">
        <w:rPr>
          <w:rFonts w:ascii="宋体" w:hAnsi="宋体" w:cs="宋体" w:hint="eastAsia"/>
          <w:bCs/>
          <w:color w:val="000000"/>
          <w:kern w:val="0"/>
          <w:sz w:val="24"/>
        </w:rPr>
        <w:t>爱地敬老院志愿活动等；</w:t>
      </w:r>
      <w:r w:rsidR="000849EE">
        <w:rPr>
          <w:rFonts w:ascii="宋体" w:hAnsi="宋体" w:cs="宋体" w:hint="eastAsia"/>
          <w:bCs/>
          <w:color w:val="000000"/>
          <w:kern w:val="0"/>
          <w:sz w:val="24"/>
        </w:rPr>
        <w:t>为</w:t>
      </w:r>
      <w:proofErr w:type="spellStart"/>
      <w:r w:rsidR="000849EE">
        <w:rPr>
          <w:rFonts w:ascii="宋体" w:hAnsi="宋体" w:cs="宋体" w:hint="eastAsia"/>
          <w:bCs/>
          <w:color w:val="000000"/>
          <w:kern w:val="0"/>
          <w:sz w:val="24"/>
        </w:rPr>
        <w:t>Mecan</w:t>
      </w:r>
      <w:proofErr w:type="spellEnd"/>
      <w:r w:rsidR="000849EE">
        <w:rPr>
          <w:rFonts w:ascii="宋体" w:hAnsi="宋体" w:cs="宋体" w:hint="eastAsia"/>
          <w:bCs/>
          <w:color w:val="000000"/>
          <w:kern w:val="0"/>
          <w:sz w:val="24"/>
        </w:rPr>
        <w:t>杂志社制作logo</w:t>
      </w:r>
      <w:r w:rsidR="00B8590B">
        <w:rPr>
          <w:rFonts w:ascii="宋体" w:hAnsi="宋体" w:cs="宋体" w:hint="eastAsia"/>
          <w:bCs/>
          <w:color w:val="000000"/>
          <w:kern w:val="0"/>
          <w:sz w:val="24"/>
        </w:rPr>
        <w:t>；</w:t>
      </w:r>
      <w:r w:rsidR="000849EE">
        <w:rPr>
          <w:rFonts w:ascii="宋体" w:hAnsi="宋体" w:cs="宋体" w:hint="eastAsia"/>
          <w:bCs/>
          <w:color w:val="000000"/>
          <w:kern w:val="0"/>
          <w:sz w:val="24"/>
        </w:rPr>
        <w:t>完成作品集的第一阶段</w:t>
      </w:r>
      <w:r w:rsidR="001C402C">
        <w:rPr>
          <w:rFonts w:ascii="宋体" w:hAnsi="宋体" w:cs="宋体" w:hint="eastAsia"/>
          <w:bCs/>
          <w:color w:val="000000"/>
          <w:kern w:val="0"/>
          <w:sz w:val="24"/>
        </w:rPr>
        <w:t>，即第一期作品集“纪念册”</w:t>
      </w:r>
      <w:r w:rsidR="00BD1FC7">
        <w:rPr>
          <w:rFonts w:ascii="宋体" w:hAnsi="宋体" w:cs="宋体" w:hint="eastAsia"/>
          <w:bCs/>
          <w:color w:val="000000"/>
          <w:kern w:val="0"/>
          <w:sz w:val="24"/>
        </w:rPr>
        <w:t>,</w:t>
      </w:r>
      <w:r w:rsidR="001C402C">
        <w:rPr>
          <w:rFonts w:ascii="宋体" w:hAnsi="宋体" w:cs="宋体" w:hint="eastAsia"/>
          <w:bCs/>
          <w:color w:val="000000"/>
          <w:kern w:val="0"/>
          <w:sz w:val="24"/>
        </w:rPr>
        <w:t>参加</w:t>
      </w:r>
      <w:r w:rsidR="00BD1FC7">
        <w:rPr>
          <w:rFonts w:ascii="宋体" w:hAnsi="宋体" w:cs="宋体" w:hint="eastAsia"/>
          <w:bCs/>
          <w:color w:val="000000"/>
          <w:kern w:val="0"/>
          <w:sz w:val="24"/>
        </w:rPr>
        <w:t>涂鸦</w:t>
      </w:r>
      <w:proofErr w:type="gramStart"/>
      <w:r w:rsidR="00BD1FC7">
        <w:rPr>
          <w:rFonts w:ascii="宋体" w:hAnsi="宋体" w:cs="宋体" w:hint="eastAsia"/>
          <w:bCs/>
          <w:color w:val="000000"/>
          <w:kern w:val="0"/>
          <w:sz w:val="24"/>
        </w:rPr>
        <w:t>王国网</w:t>
      </w:r>
      <w:r w:rsidR="001C402C">
        <w:rPr>
          <w:rFonts w:ascii="宋体" w:hAnsi="宋体" w:cs="宋体" w:hint="eastAsia"/>
          <w:bCs/>
          <w:color w:val="000000"/>
          <w:kern w:val="0"/>
          <w:sz w:val="24"/>
        </w:rPr>
        <w:t>的涂鞋</w:t>
      </w:r>
      <w:proofErr w:type="gramEnd"/>
      <w:r w:rsidR="001C402C">
        <w:rPr>
          <w:rFonts w:ascii="宋体" w:hAnsi="宋体" w:cs="宋体" w:hint="eastAsia"/>
          <w:bCs/>
          <w:color w:val="000000"/>
          <w:kern w:val="0"/>
          <w:sz w:val="24"/>
        </w:rPr>
        <w:t>设计大赛等。</w:t>
      </w:r>
    </w:p>
    <w:p w:rsidR="00792B80" w:rsidRDefault="00792B80" w:rsidP="00792B80">
      <w:pPr>
        <w:widowControl/>
        <w:spacing w:afterLines="50" w:after="156" w:line="360" w:lineRule="auto"/>
        <w:ind w:leftChars="114" w:left="239" w:firstLineChars="50" w:firstLine="120"/>
        <w:jc w:val="left"/>
        <w:rPr>
          <w:rFonts w:ascii="宋体" w:hAnsi="宋体" w:cs="宋体"/>
          <w:bCs/>
          <w:color w:val="000000"/>
          <w:kern w:val="0"/>
          <w:sz w:val="24"/>
        </w:rPr>
      </w:pPr>
      <w:r>
        <w:rPr>
          <w:rFonts w:ascii="宋体" w:hAnsi="宋体" w:cs="宋体" w:hint="eastAsia"/>
          <w:bCs/>
          <w:color w:val="000000"/>
          <w:kern w:val="0"/>
          <w:sz w:val="24"/>
        </w:rPr>
        <w:t>（2）大二：上学期PGA为3.59，现平均GPA为3.66。</w:t>
      </w:r>
      <w:r w:rsidR="00C44DB1">
        <w:rPr>
          <w:rFonts w:ascii="宋体" w:hAnsi="宋体" w:cs="宋体" w:hint="eastAsia"/>
          <w:bCs/>
          <w:color w:val="000000"/>
          <w:kern w:val="0"/>
          <w:sz w:val="24"/>
        </w:rPr>
        <w:t>年级学习成绩排名第二名，</w:t>
      </w:r>
      <w:r>
        <w:rPr>
          <w:rFonts w:ascii="宋体" w:hAnsi="宋体" w:cs="宋体" w:hint="eastAsia"/>
          <w:bCs/>
          <w:color w:val="000000"/>
          <w:kern w:val="0"/>
          <w:sz w:val="24"/>
        </w:rPr>
        <w:t>年级综合排名第二名。</w:t>
      </w:r>
      <w:r w:rsidR="00C44DB1">
        <w:rPr>
          <w:rFonts w:ascii="宋体" w:hAnsi="宋体" w:cs="宋体" w:hint="eastAsia"/>
          <w:bCs/>
          <w:color w:val="000000"/>
          <w:kern w:val="0"/>
          <w:sz w:val="24"/>
        </w:rPr>
        <w:t>现任校会宣</w:t>
      </w:r>
      <w:r w:rsidR="00B8590B">
        <w:rPr>
          <w:rFonts w:ascii="宋体" w:hAnsi="宋体" w:cs="宋体" w:hint="eastAsia"/>
          <w:bCs/>
          <w:color w:val="000000"/>
          <w:kern w:val="0"/>
          <w:sz w:val="24"/>
        </w:rPr>
        <w:t>传部部长助理，带领大</w:t>
      </w:r>
      <w:proofErr w:type="gramStart"/>
      <w:r w:rsidR="00B8590B">
        <w:rPr>
          <w:rFonts w:ascii="宋体" w:hAnsi="宋体" w:cs="宋体" w:hint="eastAsia"/>
          <w:bCs/>
          <w:color w:val="000000"/>
          <w:kern w:val="0"/>
          <w:sz w:val="24"/>
        </w:rPr>
        <w:t>一</w:t>
      </w:r>
      <w:proofErr w:type="gramEnd"/>
      <w:r w:rsidR="00B8590B">
        <w:rPr>
          <w:rFonts w:ascii="宋体" w:hAnsi="宋体" w:cs="宋体" w:hint="eastAsia"/>
          <w:bCs/>
          <w:color w:val="000000"/>
          <w:kern w:val="0"/>
          <w:sz w:val="24"/>
        </w:rPr>
        <w:t>干事组织策划活动，获得了“校优秀学生干部”的称号；</w:t>
      </w:r>
      <w:r w:rsidR="00C44DB1">
        <w:rPr>
          <w:rFonts w:ascii="宋体" w:hAnsi="宋体" w:cs="宋体" w:hint="eastAsia"/>
          <w:bCs/>
          <w:color w:val="000000"/>
          <w:kern w:val="0"/>
          <w:sz w:val="24"/>
        </w:rPr>
        <w:t>为校会及社团</w:t>
      </w:r>
      <w:r w:rsidR="00B8590B">
        <w:rPr>
          <w:rFonts w:ascii="宋体" w:hAnsi="宋体" w:cs="宋体" w:hint="eastAsia"/>
          <w:bCs/>
          <w:color w:val="000000"/>
          <w:kern w:val="0"/>
          <w:sz w:val="24"/>
        </w:rPr>
        <w:t>开展</w:t>
      </w:r>
      <w:r w:rsidR="00C44DB1">
        <w:rPr>
          <w:rFonts w:ascii="宋体" w:hAnsi="宋体" w:cs="宋体" w:hint="eastAsia"/>
          <w:bCs/>
          <w:color w:val="000000"/>
          <w:kern w:val="0"/>
          <w:sz w:val="24"/>
        </w:rPr>
        <w:t>PS培训</w:t>
      </w:r>
      <w:r w:rsidR="00B8590B">
        <w:rPr>
          <w:rFonts w:ascii="宋体" w:hAnsi="宋体" w:cs="宋体" w:hint="eastAsia"/>
          <w:bCs/>
          <w:color w:val="000000"/>
          <w:kern w:val="0"/>
          <w:sz w:val="24"/>
        </w:rPr>
        <w:t>；组织班级开展学习雷锋活动及农家乐；整理作品及设计作业，制作第二期作品集（上）；参加大学生广告设计创意大赛。</w:t>
      </w:r>
    </w:p>
    <w:p w:rsidR="002D71BC" w:rsidRDefault="002D71BC" w:rsidP="00BD1FC7">
      <w:pPr>
        <w:widowControl/>
        <w:spacing w:afterLines="50" w:after="156" w:line="360" w:lineRule="auto"/>
        <w:ind w:leftChars="337" w:left="708"/>
        <w:jc w:val="left"/>
        <w:rPr>
          <w:rFonts w:ascii="宋体" w:hAnsi="宋体" w:cs="宋体"/>
          <w:bCs/>
          <w:color w:val="000000"/>
          <w:kern w:val="0"/>
          <w:sz w:val="24"/>
        </w:rPr>
      </w:pPr>
    </w:p>
    <w:p w:rsidR="002D71BC" w:rsidRPr="00F87DC0" w:rsidRDefault="002D71BC" w:rsidP="002D71BC">
      <w:pPr>
        <w:spacing w:line="360" w:lineRule="auto"/>
        <w:rPr>
          <w:rFonts w:ascii="宋体" w:hAnsi="宋体"/>
          <w:b/>
          <w:color w:val="000000"/>
          <w:sz w:val="28"/>
          <w:szCs w:val="28"/>
        </w:rPr>
      </w:pPr>
      <w:r>
        <w:rPr>
          <w:rFonts w:ascii="宋体" w:hAnsi="宋体" w:hint="eastAsia"/>
          <w:b/>
          <w:color w:val="000000"/>
          <w:sz w:val="28"/>
          <w:szCs w:val="28"/>
        </w:rPr>
        <w:t>（四</w:t>
      </w:r>
      <w:r w:rsidRPr="00F87DC0">
        <w:rPr>
          <w:rFonts w:ascii="宋体" w:hAnsi="宋体" w:hint="eastAsia"/>
          <w:b/>
          <w:color w:val="000000"/>
          <w:sz w:val="28"/>
          <w:szCs w:val="28"/>
        </w:rPr>
        <w:t>） 学业规划备选方案（概述）</w:t>
      </w:r>
    </w:p>
    <w:p w:rsidR="002D71BC" w:rsidRPr="002D71BC" w:rsidRDefault="002D71BC" w:rsidP="002D71BC">
      <w:pPr>
        <w:widowControl/>
        <w:spacing w:afterLines="50" w:after="156"/>
        <w:ind w:leftChars="200" w:left="420" w:firstLineChars="200" w:firstLine="480"/>
        <w:jc w:val="left"/>
        <w:rPr>
          <w:rFonts w:ascii="宋体" w:hAnsi="宋体" w:cs="宋体"/>
          <w:color w:val="000000"/>
          <w:kern w:val="0"/>
          <w:sz w:val="24"/>
        </w:rPr>
      </w:pPr>
      <w:r w:rsidRPr="00C07510">
        <w:rPr>
          <w:rFonts w:ascii="宋体" w:hAnsi="宋体" w:cs="宋体"/>
          <w:color w:val="000000"/>
          <w:kern w:val="0"/>
          <w:sz w:val="24"/>
        </w:rPr>
        <w:t>由于社会环境、家庭环境、组织环境、个人成长曲线等变化以及各种不可预测因素的影响，一个人的</w:t>
      </w:r>
      <w:r w:rsidRPr="00C07510">
        <w:rPr>
          <w:rFonts w:ascii="宋体" w:hAnsi="宋体" w:cs="宋体" w:hint="eastAsia"/>
          <w:color w:val="000000"/>
          <w:kern w:val="0"/>
          <w:sz w:val="24"/>
        </w:rPr>
        <w:t>学</w:t>
      </w:r>
      <w:r w:rsidRPr="00C07510">
        <w:rPr>
          <w:rFonts w:ascii="宋体" w:hAnsi="宋体" w:cs="宋体"/>
          <w:color w:val="000000"/>
          <w:kern w:val="0"/>
          <w:sz w:val="24"/>
        </w:rPr>
        <w:t>业生涯发展往往</w:t>
      </w:r>
      <w:r w:rsidRPr="00C07510">
        <w:rPr>
          <w:rFonts w:ascii="宋体" w:hAnsi="宋体" w:cs="宋体" w:hint="eastAsia"/>
          <w:color w:val="000000"/>
          <w:kern w:val="0"/>
          <w:sz w:val="24"/>
        </w:rPr>
        <w:t>会做出调整</w:t>
      </w:r>
      <w:r w:rsidRPr="00C07510">
        <w:rPr>
          <w:rFonts w:ascii="宋体" w:hAnsi="宋体" w:cs="宋体"/>
          <w:color w:val="000000"/>
          <w:kern w:val="0"/>
          <w:sz w:val="24"/>
        </w:rPr>
        <w:t>。为了更好地主动把握人生，适应千变万化的</w:t>
      </w:r>
      <w:r w:rsidRPr="00C07510">
        <w:rPr>
          <w:rFonts w:ascii="宋体" w:hAnsi="宋体" w:cs="宋体" w:hint="eastAsia"/>
          <w:color w:val="000000"/>
          <w:kern w:val="0"/>
          <w:sz w:val="24"/>
        </w:rPr>
        <w:t>外部</w:t>
      </w:r>
      <w:r w:rsidRPr="00C07510">
        <w:rPr>
          <w:rFonts w:ascii="宋体" w:hAnsi="宋体" w:cs="宋体"/>
          <w:color w:val="000000"/>
          <w:kern w:val="0"/>
          <w:sz w:val="24"/>
        </w:rPr>
        <w:t>世界，拟定一份备选的</w:t>
      </w:r>
      <w:r w:rsidRPr="00C07510">
        <w:rPr>
          <w:rFonts w:ascii="宋体" w:hAnsi="宋体" w:cs="宋体" w:hint="eastAsia"/>
          <w:color w:val="000000"/>
          <w:kern w:val="0"/>
          <w:sz w:val="24"/>
        </w:rPr>
        <w:t>学</w:t>
      </w:r>
      <w:r w:rsidRPr="00C07510">
        <w:rPr>
          <w:rFonts w:ascii="宋体" w:hAnsi="宋体" w:cs="宋体"/>
          <w:color w:val="000000"/>
          <w:kern w:val="0"/>
          <w:sz w:val="24"/>
        </w:rPr>
        <w:t>业生涯规划方案是十分必要的。</w:t>
      </w:r>
    </w:p>
    <w:p w:rsidR="002D71BC" w:rsidRPr="00C07510" w:rsidRDefault="002D71BC" w:rsidP="002D71BC">
      <w:pPr>
        <w:widowControl/>
        <w:spacing w:afterLines="50" w:after="156"/>
        <w:ind w:firstLineChars="200" w:firstLine="482"/>
        <w:jc w:val="left"/>
        <w:rPr>
          <w:rFonts w:ascii="宋体" w:hAnsi="宋体"/>
          <w:b/>
          <w:color w:val="000000"/>
          <w:sz w:val="24"/>
        </w:rPr>
      </w:pPr>
      <w:r w:rsidRPr="00C07510">
        <w:rPr>
          <w:rFonts w:ascii="宋体" w:hAnsi="宋体" w:cs="宋体" w:hint="eastAsia"/>
          <w:b/>
          <w:kern w:val="0"/>
          <w:sz w:val="24"/>
        </w:rPr>
        <w:t>我的</w:t>
      </w:r>
      <w:r w:rsidRPr="00C07510">
        <w:rPr>
          <w:rFonts w:ascii="宋体" w:hAnsi="宋体" w:cs="宋体"/>
          <w:b/>
          <w:kern w:val="0"/>
          <w:sz w:val="24"/>
        </w:rPr>
        <w:t>备选</w:t>
      </w:r>
      <w:r w:rsidRPr="00C07510">
        <w:rPr>
          <w:rFonts w:ascii="宋体" w:hAnsi="宋体" w:cs="宋体" w:hint="eastAsia"/>
          <w:b/>
          <w:kern w:val="0"/>
          <w:sz w:val="24"/>
        </w:rPr>
        <w:t>学</w:t>
      </w:r>
      <w:r w:rsidRPr="00C07510">
        <w:rPr>
          <w:rFonts w:ascii="宋体" w:hAnsi="宋体" w:cs="宋体"/>
          <w:b/>
          <w:kern w:val="0"/>
          <w:sz w:val="24"/>
        </w:rPr>
        <w:t>业规划方案</w:t>
      </w:r>
      <w:r w:rsidRPr="00C07510">
        <w:rPr>
          <w:rFonts w:ascii="宋体" w:hAnsi="宋体" w:cs="宋体" w:hint="eastAsia"/>
          <w:b/>
          <w:kern w:val="0"/>
          <w:sz w:val="24"/>
        </w:rPr>
        <w:t>：</w:t>
      </w:r>
    </w:p>
    <w:p w:rsidR="002D71BC" w:rsidRDefault="002D71BC" w:rsidP="002D71BC">
      <w:pPr>
        <w:spacing w:line="360" w:lineRule="auto"/>
        <w:ind w:firstLineChars="100" w:firstLine="240"/>
        <w:rPr>
          <w:rFonts w:ascii="宋体" w:hAnsi="宋体"/>
          <w:color w:val="000000"/>
          <w:sz w:val="24"/>
          <w:szCs w:val="28"/>
        </w:rPr>
      </w:pPr>
      <w:r>
        <w:rPr>
          <w:rFonts w:ascii="宋体" w:hAnsi="宋体" w:hint="eastAsia"/>
          <w:color w:val="000000"/>
          <w:sz w:val="24"/>
          <w:szCs w:val="28"/>
        </w:rPr>
        <w:lastRenderedPageBreak/>
        <w:t>（1）在大学里不论何时都不能放弃学习，提高GPA，争取拿奖学金。</w:t>
      </w:r>
    </w:p>
    <w:p w:rsidR="002D71BC" w:rsidRDefault="002D71BC" w:rsidP="002D71BC">
      <w:pPr>
        <w:spacing w:line="360" w:lineRule="auto"/>
        <w:ind w:firstLineChars="100" w:firstLine="240"/>
        <w:rPr>
          <w:rFonts w:ascii="宋体" w:hAnsi="宋体"/>
          <w:color w:val="000000"/>
          <w:sz w:val="24"/>
          <w:szCs w:val="28"/>
        </w:rPr>
      </w:pPr>
      <w:r>
        <w:rPr>
          <w:rFonts w:ascii="宋体" w:hAnsi="宋体" w:hint="eastAsia"/>
          <w:color w:val="000000"/>
          <w:sz w:val="24"/>
          <w:szCs w:val="28"/>
        </w:rPr>
        <w:t>（2）在大三实习期间为自己将来的就业做好市场调查和主观积极应对准备。</w:t>
      </w:r>
    </w:p>
    <w:p w:rsidR="002D71BC" w:rsidRPr="00461724" w:rsidRDefault="006F20FF" w:rsidP="006F20FF">
      <w:pPr>
        <w:spacing w:line="360" w:lineRule="auto"/>
        <w:ind w:firstLineChars="100" w:firstLine="240"/>
        <w:rPr>
          <w:rFonts w:ascii="宋体" w:hAnsi="宋体"/>
          <w:color w:val="000000"/>
          <w:sz w:val="24"/>
          <w:szCs w:val="28"/>
        </w:rPr>
      </w:pPr>
      <w:r>
        <w:rPr>
          <w:rFonts w:ascii="宋体" w:hAnsi="宋体" w:hint="eastAsia"/>
          <w:color w:val="000000"/>
          <w:sz w:val="24"/>
          <w:szCs w:val="28"/>
        </w:rPr>
        <w:t>（3）拓展知识面，</w:t>
      </w:r>
      <w:r w:rsidR="00F24F9E">
        <w:rPr>
          <w:rFonts w:ascii="宋体" w:hAnsi="宋体" w:hint="eastAsia"/>
          <w:color w:val="000000"/>
          <w:sz w:val="24"/>
          <w:szCs w:val="28"/>
        </w:rPr>
        <w:t>深入学习本专业知识，</w:t>
      </w:r>
      <w:r>
        <w:rPr>
          <w:rFonts w:ascii="宋体" w:hAnsi="宋体" w:hint="eastAsia"/>
          <w:color w:val="000000"/>
          <w:sz w:val="24"/>
          <w:szCs w:val="28"/>
        </w:rPr>
        <w:t>报考清华研究生。</w:t>
      </w:r>
    </w:p>
    <w:p w:rsidR="00EF21AF" w:rsidRPr="002D71BC" w:rsidRDefault="00EF21AF" w:rsidP="00EF21AF">
      <w:pPr>
        <w:widowControl/>
        <w:spacing w:afterLines="50" w:after="156" w:line="360" w:lineRule="auto"/>
        <w:jc w:val="left"/>
        <w:rPr>
          <w:rFonts w:ascii="宋体" w:hAnsi="宋体" w:cs="宋体"/>
          <w:bCs/>
          <w:color w:val="000000"/>
          <w:kern w:val="0"/>
          <w:sz w:val="24"/>
        </w:rPr>
      </w:pPr>
    </w:p>
    <w:p w:rsidR="001603D2" w:rsidRDefault="001603D2">
      <w:pPr>
        <w:widowControl/>
        <w:jc w:val="left"/>
        <w:rPr>
          <w:rFonts w:ascii="黑体" w:eastAsia="黑体"/>
          <w:b/>
          <w:bCs/>
          <w:color w:val="000000"/>
          <w:sz w:val="30"/>
          <w:szCs w:val="30"/>
        </w:rPr>
      </w:pPr>
    </w:p>
    <w:p w:rsidR="00BA6367" w:rsidRDefault="00BA6367">
      <w:pPr>
        <w:widowControl/>
        <w:jc w:val="left"/>
        <w:rPr>
          <w:rFonts w:ascii="黑体" w:eastAsia="黑体"/>
          <w:b/>
          <w:bCs/>
          <w:color w:val="000000"/>
          <w:sz w:val="30"/>
          <w:szCs w:val="30"/>
        </w:rPr>
      </w:pPr>
    </w:p>
    <w:p w:rsidR="00EF21AF" w:rsidRDefault="00EF21AF">
      <w:pPr>
        <w:widowControl/>
        <w:jc w:val="left"/>
        <w:rPr>
          <w:rFonts w:ascii="黑体" w:eastAsia="黑体"/>
          <w:b/>
          <w:bCs/>
          <w:color w:val="000000"/>
          <w:sz w:val="30"/>
          <w:szCs w:val="30"/>
        </w:rPr>
      </w:pPr>
    </w:p>
    <w:p w:rsidR="00EF21AF" w:rsidRDefault="00EF21AF">
      <w:pPr>
        <w:widowControl/>
        <w:jc w:val="left"/>
        <w:rPr>
          <w:rFonts w:ascii="黑体" w:eastAsia="黑体"/>
          <w:b/>
          <w:bCs/>
          <w:color w:val="000000"/>
          <w:sz w:val="30"/>
          <w:szCs w:val="30"/>
        </w:rPr>
      </w:pPr>
    </w:p>
    <w:p w:rsidR="00461724" w:rsidRPr="00F87DC0" w:rsidRDefault="00F87DC0" w:rsidP="00461724">
      <w:pPr>
        <w:rPr>
          <w:rFonts w:ascii="黑体" w:eastAsia="黑体"/>
          <w:b/>
          <w:bCs/>
          <w:color w:val="000000"/>
          <w:sz w:val="30"/>
          <w:szCs w:val="30"/>
        </w:rPr>
      </w:pPr>
      <w:r w:rsidRPr="00F87DC0">
        <w:rPr>
          <w:rFonts w:ascii="黑体" w:eastAsia="黑体" w:hint="eastAsia"/>
          <w:b/>
          <w:bCs/>
          <w:color w:val="000000"/>
          <w:sz w:val="30"/>
          <w:szCs w:val="30"/>
        </w:rPr>
        <w:t>四、</w:t>
      </w:r>
      <w:r w:rsidR="00461724" w:rsidRPr="00F87DC0">
        <w:rPr>
          <w:rFonts w:ascii="黑体" w:eastAsia="黑体" w:hint="eastAsia"/>
          <w:b/>
          <w:bCs/>
          <w:color w:val="000000"/>
          <w:sz w:val="30"/>
          <w:szCs w:val="30"/>
        </w:rPr>
        <w:t xml:space="preserve"> 效果评估与反馈</w:t>
      </w:r>
    </w:p>
    <w:p w:rsidR="00461724" w:rsidRDefault="00F87DC0" w:rsidP="00461724">
      <w:pPr>
        <w:tabs>
          <w:tab w:val="left" w:pos="993"/>
        </w:tabs>
        <w:spacing w:line="360" w:lineRule="auto"/>
        <w:ind w:left="285"/>
        <w:rPr>
          <w:rFonts w:ascii="宋体" w:hAnsi="宋体"/>
          <w:b/>
          <w:color w:val="000000"/>
          <w:sz w:val="24"/>
          <w:szCs w:val="28"/>
        </w:rPr>
      </w:pPr>
      <w:r>
        <w:rPr>
          <w:rFonts w:ascii="宋体" w:hAnsi="宋体" w:hint="eastAsia"/>
          <w:b/>
          <w:color w:val="000000"/>
          <w:sz w:val="24"/>
          <w:szCs w:val="28"/>
        </w:rPr>
        <w:t>（一）</w:t>
      </w:r>
      <w:r w:rsidR="00461724">
        <w:rPr>
          <w:rFonts w:ascii="宋体" w:hAnsi="宋体" w:hint="eastAsia"/>
          <w:b/>
          <w:color w:val="000000"/>
          <w:sz w:val="24"/>
          <w:szCs w:val="28"/>
        </w:rPr>
        <w:t xml:space="preserve">   </w:t>
      </w:r>
      <w:r w:rsidR="00461724" w:rsidRPr="00F87DC0">
        <w:rPr>
          <w:rFonts w:ascii="宋体" w:hAnsi="宋体" w:hint="eastAsia"/>
          <w:b/>
          <w:color w:val="000000"/>
          <w:sz w:val="28"/>
          <w:szCs w:val="28"/>
        </w:rPr>
        <w:t>实施效果预测</w:t>
      </w:r>
    </w:p>
    <w:p w:rsidR="00461724" w:rsidRDefault="00461724" w:rsidP="00461724">
      <w:pPr>
        <w:tabs>
          <w:tab w:val="left" w:pos="993"/>
        </w:tabs>
        <w:spacing w:line="360" w:lineRule="auto"/>
        <w:ind w:leftChars="136" w:left="406" w:hangingChars="50" w:hanging="120"/>
        <w:rPr>
          <w:rFonts w:ascii="宋体" w:hAnsi="宋体"/>
          <w:color w:val="000000"/>
          <w:sz w:val="24"/>
          <w:szCs w:val="28"/>
        </w:rPr>
      </w:pPr>
      <w:r>
        <w:rPr>
          <w:rFonts w:ascii="宋体" w:hAnsi="宋体" w:hint="eastAsia"/>
          <w:color w:val="000000"/>
          <w:sz w:val="24"/>
          <w:szCs w:val="28"/>
        </w:rPr>
        <w:t xml:space="preserve">     要实现自己的预期目标，决心和毅力是必不可少的。我有信心去克服规划实施路上的阻碍，但世事难料，未来不可预测，什么都有可能发生。所以能完成规划的80%-90，并且切实提高了自己的综合素质，那么我就没有偏离规划，这份规划就是有意义的。</w:t>
      </w:r>
    </w:p>
    <w:p w:rsidR="00461724" w:rsidRPr="00F87DC0" w:rsidRDefault="00F87DC0" w:rsidP="00461724">
      <w:pPr>
        <w:spacing w:line="360" w:lineRule="auto"/>
        <w:ind w:left="285"/>
        <w:rPr>
          <w:rFonts w:ascii="宋体" w:hAnsi="宋体"/>
          <w:b/>
          <w:color w:val="000000"/>
          <w:sz w:val="28"/>
          <w:szCs w:val="28"/>
        </w:rPr>
      </w:pPr>
      <w:r w:rsidRPr="00F87DC0">
        <w:rPr>
          <w:rFonts w:ascii="宋体" w:hAnsi="宋体" w:hint="eastAsia"/>
          <w:b/>
          <w:color w:val="000000"/>
          <w:sz w:val="28"/>
          <w:szCs w:val="28"/>
        </w:rPr>
        <w:t>（二）</w:t>
      </w:r>
      <w:r w:rsidR="00461724" w:rsidRPr="00F87DC0">
        <w:rPr>
          <w:rFonts w:ascii="宋体" w:hAnsi="宋体" w:hint="eastAsia"/>
          <w:b/>
          <w:color w:val="000000"/>
          <w:sz w:val="28"/>
          <w:szCs w:val="28"/>
        </w:rPr>
        <w:t xml:space="preserve"> 动态反馈与调整</w:t>
      </w:r>
    </w:p>
    <w:p w:rsidR="00461724" w:rsidRPr="00686FCC" w:rsidRDefault="00461724" w:rsidP="00C07510">
      <w:pPr>
        <w:adjustRightInd w:val="0"/>
        <w:spacing w:line="360" w:lineRule="auto"/>
        <w:ind w:leftChars="228" w:left="479"/>
        <w:rPr>
          <w:rFonts w:ascii="宋体" w:hAnsi="宋体"/>
          <w:sz w:val="24"/>
        </w:rPr>
      </w:pPr>
      <w:r w:rsidRPr="00C07510">
        <w:rPr>
          <w:rFonts w:ascii="宋体" w:hAnsi="宋体" w:hint="eastAsia"/>
          <w:color w:val="000000"/>
          <w:sz w:val="24"/>
          <w:szCs w:val="28"/>
        </w:rPr>
        <w:t xml:space="preserve"> </w:t>
      </w:r>
      <w:r w:rsidR="00BD1FC7">
        <w:rPr>
          <w:rFonts w:ascii="宋体" w:hAnsi="宋体" w:hint="eastAsia"/>
          <w:color w:val="000000"/>
          <w:sz w:val="24"/>
          <w:szCs w:val="28"/>
        </w:rPr>
        <w:t xml:space="preserve">   </w:t>
      </w:r>
      <w:r w:rsidRPr="00C07510">
        <w:rPr>
          <w:rFonts w:ascii="宋体" w:hAnsi="宋体" w:hint="eastAsia"/>
          <w:color w:val="000000"/>
          <w:sz w:val="24"/>
          <w:szCs w:val="28"/>
        </w:rPr>
        <w:t>评估、调整我的学业目标、学业路径与行动计划：总体上看，这份学业规划是根据我自身能力制定的，具有很强的实践和可操作性。同时部分计划的制定很具有拔高和提升的意义，这使得我能够拓展自己的能力素养。人应当与时俱进，规划也当如此，在日后的学习中，势必会对规划做些微调整，增删目标，但规划的实施难度水平不会降低，保证总的学业规划方向不会改变即提高自身素质能力的目标坚定不动摇。给自己一个承诺，和未来做个约定，</w:t>
      </w:r>
      <w:r w:rsidRPr="00686FCC">
        <w:rPr>
          <w:rFonts w:ascii="宋体" w:hAnsi="宋体" w:hint="eastAsia"/>
          <w:sz w:val="24"/>
        </w:rPr>
        <w:t>在学业规划的指导下，朝着</w:t>
      </w:r>
      <w:proofErr w:type="gramStart"/>
      <w:r w:rsidRPr="00686FCC">
        <w:rPr>
          <w:rFonts w:ascii="宋体" w:hAnsi="宋体" w:hint="eastAsia"/>
          <w:sz w:val="24"/>
        </w:rPr>
        <w:t>理想扬</w:t>
      </w:r>
      <w:proofErr w:type="gramEnd"/>
      <w:r w:rsidRPr="00686FCC">
        <w:rPr>
          <w:rFonts w:ascii="宋体" w:hAnsi="宋体" w:hint="eastAsia"/>
          <w:sz w:val="24"/>
        </w:rPr>
        <w:t>乘风破浪，扬帆起航！</w:t>
      </w:r>
    </w:p>
    <w:p w:rsidR="00461724" w:rsidRDefault="00461724" w:rsidP="00461724">
      <w:pPr>
        <w:widowControl/>
        <w:spacing w:afterLines="50" w:after="156"/>
        <w:ind w:leftChars="200" w:left="420" w:firstLineChars="200" w:firstLine="420"/>
        <w:jc w:val="left"/>
        <w:rPr>
          <w:rFonts w:ascii="宋体" w:hAnsi="宋体" w:cs="宋体"/>
          <w:kern w:val="0"/>
          <w:szCs w:val="21"/>
        </w:rPr>
      </w:pPr>
    </w:p>
    <w:sectPr w:rsidR="00461724">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A38" w:rsidRDefault="00312A38" w:rsidP="00A0487A">
      <w:r>
        <w:separator/>
      </w:r>
    </w:p>
  </w:endnote>
  <w:endnote w:type="continuationSeparator" w:id="0">
    <w:p w:rsidR="00312A38" w:rsidRDefault="00312A38" w:rsidP="00A0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0F" w:rsidRDefault="00507E0F" w:rsidP="00507E0F">
    <w:pPr>
      <w:pStyle w:val="a7"/>
      <w:ind w:firstLineChars="2900" w:firstLine="5220"/>
    </w:pPr>
    <w:r>
      <w:rPr>
        <w:rFonts w:hint="eastAsia"/>
      </w:rPr>
      <w:t>机电工程学院</w:t>
    </w:r>
    <w:r>
      <w:rPr>
        <w:rFonts w:hint="eastAsia"/>
      </w:rPr>
      <w:t xml:space="preserve"> </w:t>
    </w:r>
    <w:r>
      <w:rPr>
        <w:rFonts w:hint="eastAsia"/>
      </w:rPr>
      <w:t>工业设计</w:t>
    </w:r>
    <w:r>
      <w:rPr>
        <w:rFonts w:hint="eastAsia"/>
      </w:rPr>
      <w:t xml:space="preserve">1004 </w:t>
    </w:r>
    <w:r>
      <w:rPr>
        <w:rFonts w:hint="eastAsia"/>
      </w:rPr>
      <w:t>林嘉熙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A38" w:rsidRDefault="00312A38" w:rsidP="00A0487A">
      <w:r>
        <w:separator/>
      </w:r>
    </w:p>
  </w:footnote>
  <w:footnote w:type="continuationSeparator" w:id="0">
    <w:p w:rsidR="00312A38" w:rsidRDefault="00312A38" w:rsidP="00A0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448" w:rsidRDefault="00271448">
    <w:pPr>
      <w:pStyle w:val="a6"/>
    </w:pPr>
    <w:r>
      <w:rPr>
        <w:rFonts w:hint="eastAsia"/>
      </w:rPr>
      <w:t>大学生学业规划设计书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start w:val="1"/>
      <w:numFmt w:val="chineseCountingThousand"/>
      <w:lvlText w:val="(%1)"/>
      <w:lvlJc w:val="left"/>
      <w:pPr>
        <w:tabs>
          <w:tab w:val="num" w:pos="1500"/>
        </w:tabs>
        <w:ind w:left="1500" w:hanging="420"/>
      </w:p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1">
    <w:nsid w:val="0000000C"/>
    <w:multiLevelType w:val="multilevel"/>
    <w:tmpl w:val="0000000C"/>
    <w:lvl w:ilvl="0">
      <w:start w:val="1"/>
      <w:numFmt w:val="decimalEnclosedCircle"/>
      <w:lvlText w:val="%1"/>
      <w:lvlJc w:val="left"/>
      <w:pPr>
        <w:tabs>
          <w:tab w:val="num" w:pos="1080"/>
        </w:tabs>
        <w:ind w:left="1080" w:hanging="360"/>
      </w:pPr>
      <w:rPr>
        <w:rFonts w:hint="default"/>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2">
    <w:nsid w:val="0000000D"/>
    <w:multiLevelType w:val="multilevel"/>
    <w:tmpl w:val="0000000D"/>
    <w:lvl w:ilvl="0">
      <w:start w:val="1"/>
      <w:numFmt w:val="chineseCountingThousand"/>
      <w:lvlText w:val="(%1)"/>
      <w:lvlJc w:val="left"/>
      <w:pPr>
        <w:tabs>
          <w:tab w:val="num" w:pos="1500"/>
        </w:tabs>
        <w:ind w:left="1500" w:hanging="420"/>
      </w:p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3">
    <w:nsid w:val="01606BA6"/>
    <w:multiLevelType w:val="hybridMultilevel"/>
    <w:tmpl w:val="D1A2BAAC"/>
    <w:lvl w:ilvl="0" w:tplc="BB58D2FE">
      <w:start w:val="1"/>
      <w:numFmt w:val="japaneseCounting"/>
      <w:lvlText w:val="（%1）"/>
      <w:lvlJc w:val="left"/>
      <w:pPr>
        <w:ind w:left="1080" w:hanging="84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nsid w:val="0EED39DA"/>
    <w:multiLevelType w:val="multilevel"/>
    <w:tmpl w:val="306C0BE8"/>
    <w:lvl w:ilvl="0">
      <w:start w:val="4"/>
      <w:numFmt w:val="decimal"/>
      <w:lvlText w:val="%1"/>
      <w:lvlJc w:val="left"/>
      <w:pPr>
        <w:ind w:left="360" w:hanging="360"/>
      </w:pPr>
      <w:rPr>
        <w:rFonts w:hint="default"/>
      </w:rPr>
    </w:lvl>
    <w:lvl w:ilvl="1">
      <w:start w:val="3"/>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3225" w:hanging="1800"/>
      </w:pPr>
      <w:rPr>
        <w:rFonts w:hint="default"/>
      </w:rPr>
    </w:lvl>
    <w:lvl w:ilvl="6">
      <w:start w:val="1"/>
      <w:numFmt w:val="decimal"/>
      <w:lvlText w:val="%1.%2.%3.%4.%5.%6.%7"/>
      <w:lvlJc w:val="left"/>
      <w:pPr>
        <w:ind w:left="3870" w:hanging="216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800" w:hanging="2520"/>
      </w:pPr>
      <w:rPr>
        <w:rFonts w:hint="default"/>
      </w:rPr>
    </w:lvl>
  </w:abstractNum>
  <w:abstractNum w:abstractNumId="5">
    <w:nsid w:val="16585120"/>
    <w:multiLevelType w:val="hybridMultilevel"/>
    <w:tmpl w:val="CA301314"/>
    <w:lvl w:ilvl="0" w:tplc="20FA9A44">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B11656"/>
    <w:multiLevelType w:val="hybridMultilevel"/>
    <w:tmpl w:val="7C7868A4"/>
    <w:lvl w:ilvl="0" w:tplc="CE6CAFD8">
      <w:start w:val="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4C1576"/>
    <w:multiLevelType w:val="hybridMultilevel"/>
    <w:tmpl w:val="53F095A6"/>
    <w:lvl w:ilvl="0" w:tplc="F40CFF7E">
      <w:start w:val="1"/>
      <w:numFmt w:val="decimal"/>
      <w:lvlText w:val="%1."/>
      <w:lvlJc w:val="left"/>
      <w:pPr>
        <w:ind w:left="1470" w:hanging="48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8">
    <w:nsid w:val="3C7E7401"/>
    <w:multiLevelType w:val="hybridMultilevel"/>
    <w:tmpl w:val="F1E0B522"/>
    <w:lvl w:ilvl="0" w:tplc="9528873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E4A54E1"/>
    <w:multiLevelType w:val="hybridMultilevel"/>
    <w:tmpl w:val="2478891C"/>
    <w:lvl w:ilvl="0" w:tplc="541E525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2ED36D1"/>
    <w:multiLevelType w:val="hybridMultilevel"/>
    <w:tmpl w:val="79566C6C"/>
    <w:lvl w:ilvl="0" w:tplc="2E9A1030">
      <w:start w:val="1"/>
      <w:numFmt w:val="decimal"/>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B016C6"/>
    <w:multiLevelType w:val="hybridMultilevel"/>
    <w:tmpl w:val="1C789B78"/>
    <w:lvl w:ilvl="0" w:tplc="9036FA0A">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7E70E1F"/>
    <w:multiLevelType w:val="hybridMultilevel"/>
    <w:tmpl w:val="DFD6965E"/>
    <w:lvl w:ilvl="0" w:tplc="3710D564">
      <w:start w:val="1"/>
      <w:numFmt w:val="japaneseCounting"/>
      <w:lvlText w:val="（%1）"/>
      <w:lvlJc w:val="left"/>
      <w:pPr>
        <w:ind w:left="1605" w:hanging="88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657F7FB4"/>
    <w:multiLevelType w:val="hybridMultilevel"/>
    <w:tmpl w:val="14A2D65C"/>
    <w:lvl w:ilvl="0" w:tplc="0AFCE8CC">
      <w:start w:val="1"/>
      <w:numFmt w:val="japaneseCounting"/>
      <w:lvlText w:val="%1、"/>
      <w:lvlJc w:val="left"/>
      <w:pPr>
        <w:ind w:left="720" w:hanging="720"/>
      </w:pPr>
      <w:rPr>
        <w:rFonts w:hint="default"/>
      </w:rPr>
    </w:lvl>
    <w:lvl w:ilvl="1" w:tplc="164E289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7C13214"/>
    <w:multiLevelType w:val="hybridMultilevel"/>
    <w:tmpl w:val="D6C6E43C"/>
    <w:lvl w:ilvl="0" w:tplc="B6EC21B0">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7A05D4"/>
    <w:multiLevelType w:val="hybridMultilevel"/>
    <w:tmpl w:val="F6FA6BC2"/>
    <w:lvl w:ilvl="0" w:tplc="2C1ED410">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nsid w:val="72A03CE0"/>
    <w:multiLevelType w:val="hybridMultilevel"/>
    <w:tmpl w:val="4D96D0EE"/>
    <w:lvl w:ilvl="0" w:tplc="4F1AEB02">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4"/>
  </w:num>
  <w:num w:numId="3">
    <w:abstractNumId w:val="8"/>
  </w:num>
  <w:num w:numId="4">
    <w:abstractNumId w:val="13"/>
  </w:num>
  <w:num w:numId="5">
    <w:abstractNumId w:val="12"/>
  </w:num>
  <w:num w:numId="6">
    <w:abstractNumId w:val="3"/>
  </w:num>
  <w:num w:numId="7">
    <w:abstractNumId w:val="5"/>
  </w:num>
  <w:num w:numId="8">
    <w:abstractNumId w:val="11"/>
  </w:num>
  <w:num w:numId="9">
    <w:abstractNumId w:val="7"/>
  </w:num>
  <w:num w:numId="10">
    <w:abstractNumId w:val="2"/>
  </w:num>
  <w:num w:numId="11">
    <w:abstractNumId w:val="1"/>
  </w:num>
  <w:num w:numId="12">
    <w:abstractNumId w:val="0"/>
  </w:num>
  <w:num w:numId="13">
    <w:abstractNumId w:val="16"/>
  </w:num>
  <w:num w:numId="14">
    <w:abstractNumId w:val="15"/>
  </w:num>
  <w:num w:numId="15">
    <w:abstractNumId w:val="14"/>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8A8"/>
    <w:rsid w:val="000849EE"/>
    <w:rsid w:val="000A7B85"/>
    <w:rsid w:val="000B7692"/>
    <w:rsid w:val="000E5C8C"/>
    <w:rsid w:val="00133787"/>
    <w:rsid w:val="001556DE"/>
    <w:rsid w:val="00157461"/>
    <w:rsid w:val="001603D2"/>
    <w:rsid w:val="0017088E"/>
    <w:rsid w:val="00174BAA"/>
    <w:rsid w:val="00183A29"/>
    <w:rsid w:val="001A4532"/>
    <w:rsid w:val="001A5DFB"/>
    <w:rsid w:val="001C1DB5"/>
    <w:rsid w:val="001C402C"/>
    <w:rsid w:val="001D5AC5"/>
    <w:rsid w:val="001D7C85"/>
    <w:rsid w:val="001E0668"/>
    <w:rsid w:val="00200019"/>
    <w:rsid w:val="00215E07"/>
    <w:rsid w:val="00216C12"/>
    <w:rsid w:val="00231F66"/>
    <w:rsid w:val="002501B2"/>
    <w:rsid w:val="00260372"/>
    <w:rsid w:val="00271448"/>
    <w:rsid w:val="002822A4"/>
    <w:rsid w:val="002C0F59"/>
    <w:rsid w:val="002D66E8"/>
    <w:rsid w:val="002D71BC"/>
    <w:rsid w:val="002E3F9A"/>
    <w:rsid w:val="00312A38"/>
    <w:rsid w:val="00314877"/>
    <w:rsid w:val="0033123C"/>
    <w:rsid w:val="00350B7A"/>
    <w:rsid w:val="0036376A"/>
    <w:rsid w:val="003649BB"/>
    <w:rsid w:val="00382B27"/>
    <w:rsid w:val="003C0E2C"/>
    <w:rsid w:val="003C2D16"/>
    <w:rsid w:val="003D3E66"/>
    <w:rsid w:val="003F728D"/>
    <w:rsid w:val="00402CFF"/>
    <w:rsid w:val="00461724"/>
    <w:rsid w:val="004B7816"/>
    <w:rsid w:val="004D2269"/>
    <w:rsid w:val="004D2894"/>
    <w:rsid w:val="00507E0F"/>
    <w:rsid w:val="00525A18"/>
    <w:rsid w:val="0052712D"/>
    <w:rsid w:val="005358A8"/>
    <w:rsid w:val="00547831"/>
    <w:rsid w:val="005526C8"/>
    <w:rsid w:val="005645D6"/>
    <w:rsid w:val="0057580F"/>
    <w:rsid w:val="006242F4"/>
    <w:rsid w:val="00652103"/>
    <w:rsid w:val="00663831"/>
    <w:rsid w:val="00682DB2"/>
    <w:rsid w:val="0068751E"/>
    <w:rsid w:val="00694CA4"/>
    <w:rsid w:val="006A6B79"/>
    <w:rsid w:val="006B6125"/>
    <w:rsid w:val="006B6286"/>
    <w:rsid w:val="006C044A"/>
    <w:rsid w:val="006C3F4F"/>
    <w:rsid w:val="006C4EDE"/>
    <w:rsid w:val="006F20FF"/>
    <w:rsid w:val="00713B69"/>
    <w:rsid w:val="00735C4F"/>
    <w:rsid w:val="00750BF8"/>
    <w:rsid w:val="00761EBB"/>
    <w:rsid w:val="0077673C"/>
    <w:rsid w:val="00781DA7"/>
    <w:rsid w:val="00792B80"/>
    <w:rsid w:val="007A25E8"/>
    <w:rsid w:val="007F1F8C"/>
    <w:rsid w:val="0080262B"/>
    <w:rsid w:val="008439ED"/>
    <w:rsid w:val="00854654"/>
    <w:rsid w:val="0087411D"/>
    <w:rsid w:val="00877498"/>
    <w:rsid w:val="00893B07"/>
    <w:rsid w:val="009237A6"/>
    <w:rsid w:val="00950544"/>
    <w:rsid w:val="00971C3F"/>
    <w:rsid w:val="00984289"/>
    <w:rsid w:val="00992A44"/>
    <w:rsid w:val="009C066E"/>
    <w:rsid w:val="009C71F8"/>
    <w:rsid w:val="00A0487A"/>
    <w:rsid w:val="00A21719"/>
    <w:rsid w:val="00A22B30"/>
    <w:rsid w:val="00A2746B"/>
    <w:rsid w:val="00A46C3F"/>
    <w:rsid w:val="00A76B41"/>
    <w:rsid w:val="00A92FBA"/>
    <w:rsid w:val="00AB0B46"/>
    <w:rsid w:val="00AB3670"/>
    <w:rsid w:val="00AD19F1"/>
    <w:rsid w:val="00AE3B35"/>
    <w:rsid w:val="00AE51D4"/>
    <w:rsid w:val="00AF33CC"/>
    <w:rsid w:val="00B048B8"/>
    <w:rsid w:val="00B203B0"/>
    <w:rsid w:val="00B309E2"/>
    <w:rsid w:val="00B5313C"/>
    <w:rsid w:val="00B5358C"/>
    <w:rsid w:val="00B56F79"/>
    <w:rsid w:val="00B8590B"/>
    <w:rsid w:val="00BA6367"/>
    <w:rsid w:val="00BC1595"/>
    <w:rsid w:val="00BC1CDE"/>
    <w:rsid w:val="00BC506F"/>
    <w:rsid w:val="00BD1C92"/>
    <w:rsid w:val="00BD1FC7"/>
    <w:rsid w:val="00BE7ED7"/>
    <w:rsid w:val="00BF0A90"/>
    <w:rsid w:val="00C07510"/>
    <w:rsid w:val="00C15880"/>
    <w:rsid w:val="00C25058"/>
    <w:rsid w:val="00C44DB1"/>
    <w:rsid w:val="00CB7A2E"/>
    <w:rsid w:val="00CF774E"/>
    <w:rsid w:val="00D406BB"/>
    <w:rsid w:val="00D40802"/>
    <w:rsid w:val="00D41377"/>
    <w:rsid w:val="00D43997"/>
    <w:rsid w:val="00D93011"/>
    <w:rsid w:val="00DD5D92"/>
    <w:rsid w:val="00DD7EB6"/>
    <w:rsid w:val="00DE0A9C"/>
    <w:rsid w:val="00E02CD9"/>
    <w:rsid w:val="00E32804"/>
    <w:rsid w:val="00E40302"/>
    <w:rsid w:val="00E802F6"/>
    <w:rsid w:val="00EC051F"/>
    <w:rsid w:val="00ED11FA"/>
    <w:rsid w:val="00ED65B6"/>
    <w:rsid w:val="00EE5123"/>
    <w:rsid w:val="00EF21AF"/>
    <w:rsid w:val="00EF42EC"/>
    <w:rsid w:val="00F24F9E"/>
    <w:rsid w:val="00F32581"/>
    <w:rsid w:val="00F40D8D"/>
    <w:rsid w:val="00F54C0C"/>
    <w:rsid w:val="00F64DC8"/>
    <w:rsid w:val="00F65264"/>
    <w:rsid w:val="00F7572B"/>
    <w:rsid w:val="00F87DC0"/>
    <w:rsid w:val="00FA1B98"/>
    <w:rsid w:val="00FA606D"/>
    <w:rsid w:val="00FB73EA"/>
    <w:rsid w:val="00FC6013"/>
    <w:rsid w:val="00FE3C4B"/>
    <w:rsid w:val="00FE6788"/>
    <w:rsid w:val="00FF5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58A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1CharCharCharCharCharCharCharCharCharCharCharCharCharCharCharCharCharChar1CharCharCharCharCharCharCharCharChar">
    <w:name w:val="Char Char Char Char1 Char Char Char Char Char Char Char Char Char Char Char Char Char Char Char Char Char Char1 Char Char Char Char Char Char Char Char Char"/>
    <w:basedOn w:val="a"/>
    <w:rsid w:val="005358A8"/>
  </w:style>
  <w:style w:type="paragraph" w:styleId="a3">
    <w:name w:val="List Paragraph"/>
    <w:basedOn w:val="a"/>
    <w:uiPriority w:val="34"/>
    <w:qFormat/>
    <w:rsid w:val="005358A8"/>
    <w:pPr>
      <w:ind w:firstLineChars="200" w:firstLine="420"/>
    </w:pPr>
  </w:style>
  <w:style w:type="character" w:customStyle="1" w:styleId="apple-style-span">
    <w:name w:val="apple-style-span"/>
    <w:basedOn w:val="a0"/>
    <w:rsid w:val="006B6125"/>
  </w:style>
  <w:style w:type="table" w:styleId="a4">
    <w:name w:val="Table Grid"/>
    <w:basedOn w:val="a1"/>
    <w:uiPriority w:val="59"/>
    <w:rsid w:val="007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E32804"/>
    <w:rPr>
      <w:sz w:val="18"/>
      <w:szCs w:val="18"/>
    </w:rPr>
  </w:style>
  <w:style w:type="character" w:customStyle="1" w:styleId="Char">
    <w:name w:val="批注框文本 Char"/>
    <w:basedOn w:val="a0"/>
    <w:link w:val="a5"/>
    <w:uiPriority w:val="99"/>
    <w:semiHidden/>
    <w:rsid w:val="00E32804"/>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7A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7A25E8"/>
    <w:rPr>
      <w:rFonts w:ascii="宋体" w:eastAsia="宋体" w:hAnsi="宋体" w:cs="宋体"/>
      <w:kern w:val="0"/>
      <w:sz w:val="24"/>
      <w:szCs w:val="24"/>
    </w:rPr>
  </w:style>
  <w:style w:type="paragraph" w:styleId="a6">
    <w:name w:val="header"/>
    <w:basedOn w:val="a"/>
    <w:link w:val="Char0"/>
    <w:uiPriority w:val="99"/>
    <w:unhideWhenUsed/>
    <w:rsid w:val="00A048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0487A"/>
    <w:rPr>
      <w:rFonts w:ascii="Times New Roman" w:eastAsia="宋体" w:hAnsi="Times New Roman" w:cs="Times New Roman"/>
      <w:sz w:val="18"/>
      <w:szCs w:val="18"/>
    </w:rPr>
  </w:style>
  <w:style w:type="paragraph" w:styleId="a7">
    <w:name w:val="footer"/>
    <w:basedOn w:val="a"/>
    <w:link w:val="Char1"/>
    <w:uiPriority w:val="99"/>
    <w:unhideWhenUsed/>
    <w:rsid w:val="00A0487A"/>
    <w:pPr>
      <w:tabs>
        <w:tab w:val="center" w:pos="4153"/>
        <w:tab w:val="right" w:pos="8306"/>
      </w:tabs>
      <w:snapToGrid w:val="0"/>
      <w:jc w:val="left"/>
    </w:pPr>
    <w:rPr>
      <w:sz w:val="18"/>
      <w:szCs w:val="18"/>
    </w:rPr>
  </w:style>
  <w:style w:type="character" w:customStyle="1" w:styleId="Char1">
    <w:name w:val="页脚 Char"/>
    <w:basedOn w:val="a0"/>
    <w:link w:val="a7"/>
    <w:uiPriority w:val="99"/>
    <w:rsid w:val="00A0487A"/>
    <w:rPr>
      <w:rFonts w:ascii="Times New Roman" w:eastAsia="宋体" w:hAnsi="Times New Roman" w:cs="Times New Roman"/>
      <w:sz w:val="18"/>
      <w:szCs w:val="18"/>
    </w:rPr>
  </w:style>
  <w:style w:type="paragraph" w:customStyle="1" w:styleId="CharCharCharChar1CharCharCharCharCharCharCharCharCharCharCharCharCharCharCharCharCharChar1CharCharCharCharCharCharCharCharChar0">
    <w:name w:val="Char Char Char Char1 Char Char Char Char Char Char Char Char Char Char Char Char Char Char Char Char Char Char1 Char Char Char Char Char Char Char Char Char"/>
    <w:basedOn w:val="a"/>
    <w:rsid w:val="00A0487A"/>
  </w:style>
  <w:style w:type="paragraph" w:customStyle="1" w:styleId="CharCharCharChar1CharCharCharCharCharCharCharCharCharCharCharCharCharCharCharCharCharChar1CharCharCharCharCharCharCharCharChar1">
    <w:name w:val="Char Char Char Char1 Char Char Char Char Char Char Char Char Char Char Char Char Char Char Char Char Char Char1 Char Char Char Char Char Char Char Char Char"/>
    <w:basedOn w:val="a"/>
    <w:rsid w:val="006C3F4F"/>
  </w:style>
  <w:style w:type="character" w:styleId="a8">
    <w:name w:val="Placeholder Text"/>
    <w:basedOn w:val="a0"/>
    <w:uiPriority w:val="99"/>
    <w:semiHidden/>
    <w:rsid w:val="00BD1FC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58A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1CharCharCharCharCharCharCharCharCharCharCharCharCharCharCharCharCharChar1CharCharCharCharCharCharCharCharChar">
    <w:name w:val="Char Char Char Char1 Char Char Char Char Char Char Char Char Char Char Char Char Char Char Char Char Char Char1 Char Char Char Char Char Char Char Char Char"/>
    <w:basedOn w:val="a"/>
    <w:rsid w:val="005358A8"/>
  </w:style>
  <w:style w:type="paragraph" w:styleId="a3">
    <w:name w:val="List Paragraph"/>
    <w:basedOn w:val="a"/>
    <w:uiPriority w:val="34"/>
    <w:qFormat/>
    <w:rsid w:val="005358A8"/>
    <w:pPr>
      <w:ind w:firstLineChars="200" w:firstLine="420"/>
    </w:pPr>
  </w:style>
  <w:style w:type="character" w:customStyle="1" w:styleId="apple-style-span">
    <w:name w:val="apple-style-span"/>
    <w:basedOn w:val="a0"/>
    <w:rsid w:val="006B6125"/>
  </w:style>
  <w:style w:type="table" w:styleId="a4">
    <w:name w:val="Table Grid"/>
    <w:basedOn w:val="a1"/>
    <w:uiPriority w:val="59"/>
    <w:rsid w:val="007F1F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E32804"/>
    <w:rPr>
      <w:sz w:val="18"/>
      <w:szCs w:val="18"/>
    </w:rPr>
  </w:style>
  <w:style w:type="character" w:customStyle="1" w:styleId="Char">
    <w:name w:val="批注框文本 Char"/>
    <w:basedOn w:val="a0"/>
    <w:link w:val="a5"/>
    <w:uiPriority w:val="99"/>
    <w:semiHidden/>
    <w:rsid w:val="00E32804"/>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7A25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7A25E8"/>
    <w:rPr>
      <w:rFonts w:ascii="宋体" w:eastAsia="宋体" w:hAnsi="宋体" w:cs="宋体"/>
      <w:kern w:val="0"/>
      <w:sz w:val="24"/>
      <w:szCs w:val="24"/>
    </w:rPr>
  </w:style>
  <w:style w:type="paragraph" w:styleId="a6">
    <w:name w:val="header"/>
    <w:basedOn w:val="a"/>
    <w:link w:val="Char0"/>
    <w:uiPriority w:val="99"/>
    <w:unhideWhenUsed/>
    <w:rsid w:val="00A0487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0487A"/>
    <w:rPr>
      <w:rFonts w:ascii="Times New Roman" w:eastAsia="宋体" w:hAnsi="Times New Roman" w:cs="Times New Roman"/>
      <w:sz w:val="18"/>
      <w:szCs w:val="18"/>
    </w:rPr>
  </w:style>
  <w:style w:type="paragraph" w:styleId="a7">
    <w:name w:val="footer"/>
    <w:basedOn w:val="a"/>
    <w:link w:val="Char1"/>
    <w:uiPriority w:val="99"/>
    <w:unhideWhenUsed/>
    <w:rsid w:val="00A0487A"/>
    <w:pPr>
      <w:tabs>
        <w:tab w:val="center" w:pos="4153"/>
        <w:tab w:val="right" w:pos="8306"/>
      </w:tabs>
      <w:snapToGrid w:val="0"/>
      <w:jc w:val="left"/>
    </w:pPr>
    <w:rPr>
      <w:sz w:val="18"/>
      <w:szCs w:val="18"/>
    </w:rPr>
  </w:style>
  <w:style w:type="character" w:customStyle="1" w:styleId="Char1">
    <w:name w:val="页脚 Char"/>
    <w:basedOn w:val="a0"/>
    <w:link w:val="a7"/>
    <w:uiPriority w:val="99"/>
    <w:rsid w:val="00A0487A"/>
    <w:rPr>
      <w:rFonts w:ascii="Times New Roman" w:eastAsia="宋体" w:hAnsi="Times New Roman" w:cs="Times New Roman"/>
      <w:sz w:val="18"/>
      <w:szCs w:val="18"/>
    </w:rPr>
  </w:style>
  <w:style w:type="paragraph" w:customStyle="1" w:styleId="CharCharCharChar1CharCharCharCharCharCharCharCharCharCharCharCharCharCharCharCharCharChar1CharCharCharCharCharCharCharCharChar0">
    <w:name w:val="Char Char Char Char1 Char Char Char Char Char Char Char Char Char Char Char Char Char Char Char Char Char Char1 Char Char Char Char Char Char Char Char Char"/>
    <w:basedOn w:val="a"/>
    <w:rsid w:val="00A0487A"/>
  </w:style>
  <w:style w:type="paragraph" w:customStyle="1" w:styleId="CharCharCharChar1CharCharCharCharCharCharCharCharCharCharCharCharCharCharCharCharCharChar1CharCharCharCharCharCharCharCharChar1">
    <w:name w:val="Char Char Char Char1 Char Char Char Char Char Char Char Char Char Char Char Char Char Char Char Char Char Char1 Char Char Char Char Char Char Char Char Char"/>
    <w:basedOn w:val="a"/>
    <w:rsid w:val="006C3F4F"/>
  </w:style>
  <w:style w:type="character" w:styleId="a8">
    <w:name w:val="Placeholder Text"/>
    <w:basedOn w:val="a0"/>
    <w:uiPriority w:val="99"/>
    <w:semiHidden/>
    <w:rsid w:val="00BD1F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032">
      <w:bodyDiv w:val="1"/>
      <w:marLeft w:val="0"/>
      <w:marRight w:val="0"/>
      <w:marTop w:val="0"/>
      <w:marBottom w:val="0"/>
      <w:divBdr>
        <w:top w:val="none" w:sz="0" w:space="0" w:color="auto"/>
        <w:left w:val="none" w:sz="0" w:space="0" w:color="auto"/>
        <w:bottom w:val="none" w:sz="0" w:space="0" w:color="auto"/>
        <w:right w:val="none" w:sz="0" w:space="0" w:color="auto"/>
      </w:divBdr>
    </w:div>
    <w:div w:id="164183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E61FC-91CD-4B0C-86AC-982621E2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11</Pages>
  <Words>1027</Words>
  <Characters>5857</Characters>
  <Application>Microsoft Office Word</Application>
  <DocSecurity>0</DocSecurity>
  <Lines>48</Lines>
  <Paragraphs>13</Paragraphs>
  <ScaleCrop>false</ScaleCrop>
  <Company>Hewlett-Packard</Company>
  <LinksUpToDate>false</LinksUpToDate>
  <CharactersWithSpaces>6871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robbe6040</dc:creator>
  <cp:lastModifiedBy>桂起林</cp:lastModifiedBy>
  <cp:revision>73</cp:revision>
  <dcterms:created xsi:type="dcterms:W3CDTF">2011-11-10T09:00:00Z</dcterms:created>
  <dcterms:modified xsi:type="dcterms:W3CDTF">2014-03-10T14:15:00Z</dcterms:modified>
</cp:coreProperties>
</file>